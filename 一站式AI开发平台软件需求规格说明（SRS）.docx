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CE959" w14:textId="77777777" w:rsidR="00BE74D6" w:rsidRDefault="00000000">
      <w:pPr>
        <w:pStyle w:val="3"/>
        <w:jc w:val="center"/>
        <w:rPr>
          <w:rFonts w:ascii="华文新魏" w:eastAsia="华文新魏"/>
          <w:sz w:val="72"/>
          <w:szCs w:val="72"/>
        </w:rPr>
      </w:pPr>
      <w:bookmarkStart w:id="0" w:name="_Toc224343258"/>
      <w:r>
        <w:rPr>
          <w:rFonts w:ascii="华文新魏" w:eastAsia="华文新魏" w:hint="eastAsia"/>
          <w:sz w:val="72"/>
          <w:szCs w:val="72"/>
        </w:rPr>
        <w:t>需求规格说明（SRS）</w:t>
      </w:r>
      <w:bookmarkEnd w:id="0"/>
    </w:p>
    <w:p w14:paraId="1140E86E" w14:textId="77777777" w:rsidR="00BE74D6" w:rsidRDefault="00BE74D6">
      <w:pPr>
        <w:ind w:leftChars="-1" w:left="-2" w:firstLineChars="950" w:firstLine="2280"/>
        <w:rPr>
          <w:sz w:val="24"/>
        </w:rPr>
      </w:pPr>
    </w:p>
    <w:p w14:paraId="0221896C" w14:textId="77777777" w:rsidR="00BE74D6" w:rsidRDefault="00BE74D6">
      <w:pPr>
        <w:jc w:val="center"/>
        <w:rPr>
          <w:b/>
          <w:sz w:val="18"/>
          <w:szCs w:val="20"/>
        </w:rPr>
      </w:pPr>
    </w:p>
    <w:p w14:paraId="5BA1B652" w14:textId="77777777" w:rsidR="00BE74D6" w:rsidRDefault="00000000">
      <w:pPr>
        <w:ind w:firstLineChars="200" w:firstLine="420"/>
        <w:rPr>
          <w:rFonts w:eastAsia="黑体"/>
          <w:b/>
          <w:sz w:val="28"/>
        </w:rPr>
      </w:pPr>
      <w:r>
        <w:rPr>
          <w:noProof/>
        </w:rPr>
        <w:drawing>
          <wp:inline distT="0" distB="0" distL="114300" distR="114300" wp14:anchorId="00054F97" wp14:editId="66CB0BC0">
            <wp:extent cx="5268595" cy="4048125"/>
            <wp:effectExtent l="0" t="0" r="190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C4992" w14:textId="77777777" w:rsidR="00BE74D6" w:rsidRDefault="00BE74D6">
      <w:pPr>
        <w:tabs>
          <w:tab w:val="left" w:pos="4410"/>
        </w:tabs>
        <w:jc w:val="center"/>
        <w:rPr>
          <w:b/>
          <w:sz w:val="28"/>
          <w:szCs w:val="20"/>
        </w:rPr>
      </w:pPr>
    </w:p>
    <w:p w14:paraId="4EFF5874" w14:textId="77777777" w:rsidR="00BE74D6" w:rsidRDefault="00BE74D6">
      <w:pPr>
        <w:tabs>
          <w:tab w:val="left" w:pos="4410"/>
        </w:tabs>
        <w:jc w:val="center"/>
        <w:rPr>
          <w:b/>
          <w:sz w:val="28"/>
          <w:szCs w:val="20"/>
        </w:rPr>
      </w:pPr>
    </w:p>
    <w:p w14:paraId="34F141FE" w14:textId="441DFB6E" w:rsidR="00BE74D6" w:rsidRDefault="00000000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Chars="867" w:right="1821" w:firstLineChars="600" w:firstLine="1440"/>
        <w:rPr>
          <w:bCs/>
          <w:sz w:val="24"/>
        </w:rPr>
      </w:pPr>
      <w:r>
        <w:rPr>
          <w:rFonts w:hint="eastAsia"/>
          <w:bCs/>
          <w:sz w:val="24"/>
        </w:rPr>
        <w:t>项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目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名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称</w:t>
      </w:r>
      <w:r>
        <w:rPr>
          <w:rFonts w:hint="eastAsia"/>
          <w:bCs/>
          <w:sz w:val="24"/>
        </w:rPr>
        <w:t xml:space="preserve">  </w:t>
      </w:r>
      <w:r>
        <w:rPr>
          <w:bCs/>
          <w:sz w:val="24"/>
          <w:u w:val="single"/>
        </w:rPr>
        <w:t xml:space="preserve">     </w:t>
      </w:r>
      <w:r>
        <w:rPr>
          <w:rFonts w:hint="eastAsia"/>
          <w:bCs/>
          <w:sz w:val="24"/>
          <w:u w:val="single"/>
        </w:rPr>
        <w:t>一</w:t>
      </w:r>
      <w:r w:rsidR="006C5996">
        <w:rPr>
          <w:rFonts w:hint="eastAsia"/>
          <w:bCs/>
          <w:sz w:val="24"/>
          <w:u w:val="single"/>
        </w:rPr>
        <w:t>站</w:t>
      </w:r>
      <w:r>
        <w:rPr>
          <w:rFonts w:hint="eastAsia"/>
          <w:bCs/>
          <w:sz w:val="24"/>
          <w:u w:val="single"/>
        </w:rPr>
        <w:t>式</w:t>
      </w:r>
      <w:r>
        <w:rPr>
          <w:rFonts w:hint="eastAsia"/>
          <w:bCs/>
          <w:sz w:val="24"/>
          <w:u w:val="single"/>
        </w:rPr>
        <w:t>ai</w:t>
      </w:r>
      <w:r>
        <w:rPr>
          <w:rFonts w:hint="eastAsia"/>
          <w:bCs/>
          <w:sz w:val="24"/>
          <w:u w:val="single"/>
        </w:rPr>
        <w:t>平台</w:t>
      </w:r>
      <w:r>
        <w:rPr>
          <w:bCs/>
          <w:sz w:val="24"/>
          <w:u w:val="single"/>
        </w:rPr>
        <w:t xml:space="preserve">           </w:t>
      </w:r>
      <w:r>
        <w:rPr>
          <w:rFonts w:hint="eastAsia"/>
          <w:bCs/>
          <w:sz w:val="24"/>
          <w:u w:val="single"/>
        </w:rPr>
        <w:t xml:space="preserve"> </w:t>
      </w:r>
      <w:r>
        <w:rPr>
          <w:bCs/>
          <w:sz w:val="24"/>
          <w:u w:val="single"/>
        </w:rPr>
        <w:t xml:space="preserve">       </w:t>
      </w:r>
    </w:p>
    <w:p w14:paraId="267D7DAC" w14:textId="77777777" w:rsidR="00BE74D6" w:rsidRDefault="00000000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Chars="867" w:right="1821" w:firstLineChars="500" w:firstLine="1200"/>
        <w:rPr>
          <w:bCs/>
          <w:spacing w:val="8"/>
          <w:sz w:val="24"/>
          <w:u w:val="single"/>
        </w:rPr>
      </w:pPr>
      <w:r>
        <w:rPr>
          <w:rFonts w:ascii="宋体" w:hAnsi="宋体" w:hint="eastAsia"/>
          <w:bCs/>
          <w:sz w:val="24"/>
        </w:rPr>
        <w:t xml:space="preserve">小 组 成 员 </w:t>
      </w:r>
      <w:r>
        <w:rPr>
          <w:rFonts w:ascii="宋体" w:hAnsi="宋体" w:hint="eastAsia"/>
          <w:bCs/>
          <w:sz w:val="24"/>
          <w:u w:val="single"/>
        </w:rPr>
        <w:t>李俊翰 张明慧 曹志隆 陈鹏宇 陈天阳 梅怡钿</w:t>
      </w:r>
      <w:r>
        <w:rPr>
          <w:rFonts w:ascii="宋体" w:hAnsi="宋体"/>
          <w:bCs/>
          <w:spacing w:val="8"/>
          <w:sz w:val="24"/>
          <w:u w:val="single"/>
        </w:rPr>
        <w:t xml:space="preserve">           </w:t>
      </w:r>
      <w:r>
        <w:rPr>
          <w:rFonts w:ascii="宋体" w:hAnsi="宋体" w:hint="eastAsia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  <w:r>
        <w:rPr>
          <w:rFonts w:ascii="宋体" w:hAnsi="宋体" w:hint="eastAsia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</w:p>
    <w:p w14:paraId="374B0581" w14:textId="77777777" w:rsidR="00BE74D6" w:rsidRDefault="00BE74D6">
      <w:pPr>
        <w:jc w:val="left"/>
        <w:rPr>
          <w:rStyle w:val="a3"/>
          <w:rFonts w:asciiTheme="minorEastAsia" w:hAnsiTheme="minorEastAsia" w:hint="eastAsia"/>
          <w:sz w:val="24"/>
        </w:rPr>
      </w:pPr>
    </w:p>
    <w:p w14:paraId="541EED6B" w14:textId="77777777" w:rsidR="00BE74D6" w:rsidRDefault="00000000">
      <w:pPr>
        <w:tabs>
          <w:tab w:val="left" w:pos="6510"/>
          <w:tab w:val="left" w:pos="6615"/>
        </w:tabs>
        <w:adjustRightInd w:val="0"/>
        <w:snapToGrid w:val="0"/>
        <w:spacing w:line="440" w:lineRule="exact"/>
        <w:ind w:rightChars="867" w:right="1821"/>
        <w:jc w:val="left"/>
        <w:rPr>
          <w:rFonts w:asciiTheme="minorEastAsia" w:hAnsiTheme="minorEastAsia" w:hint="eastAsia"/>
          <w:bCs/>
          <w:sz w:val="22"/>
          <w:u w:val="single"/>
        </w:rPr>
      </w:pPr>
      <w:r>
        <w:rPr>
          <w:rStyle w:val="a3"/>
          <w:rFonts w:asciiTheme="minorEastAsia" w:hAnsiTheme="minorEastAsia" w:hint="eastAsia"/>
          <w:sz w:val="24"/>
        </w:rPr>
        <w:t xml:space="preserve">               项目计划日期：</w:t>
      </w:r>
      <w:r>
        <w:rPr>
          <w:rStyle w:val="a3"/>
          <w:rFonts w:asciiTheme="minorEastAsia" w:hAnsiTheme="minorEastAsia" w:hint="eastAsia"/>
          <w:sz w:val="24"/>
          <w:u w:val="single"/>
        </w:rPr>
        <w:t xml:space="preserve"> 2026 </w:t>
      </w:r>
      <w:r>
        <w:rPr>
          <w:rStyle w:val="a3"/>
          <w:rFonts w:asciiTheme="minorEastAsia" w:hAnsiTheme="minorEastAsia" w:hint="eastAsia"/>
          <w:sz w:val="24"/>
        </w:rPr>
        <w:t>年</w:t>
      </w:r>
      <w:r>
        <w:rPr>
          <w:rStyle w:val="a3"/>
          <w:rFonts w:asciiTheme="minorEastAsia" w:hAnsiTheme="minorEastAsia" w:hint="eastAsia"/>
          <w:sz w:val="24"/>
          <w:u w:val="single"/>
        </w:rPr>
        <w:t xml:space="preserve">   3</w:t>
      </w:r>
      <w:r>
        <w:rPr>
          <w:rStyle w:val="a3"/>
          <w:rFonts w:asciiTheme="minorEastAsia" w:hAnsiTheme="minorEastAsia" w:hint="eastAsia"/>
          <w:sz w:val="24"/>
        </w:rPr>
        <w:t>月</w:t>
      </w:r>
      <w:r>
        <w:rPr>
          <w:rStyle w:val="a3"/>
          <w:rFonts w:asciiTheme="minorEastAsia" w:hAnsiTheme="minorEastAsia" w:hint="eastAsia"/>
          <w:sz w:val="24"/>
          <w:u w:val="single"/>
        </w:rPr>
        <w:t xml:space="preserve"> 11</w:t>
      </w:r>
      <w:r>
        <w:rPr>
          <w:rStyle w:val="a3"/>
          <w:rFonts w:asciiTheme="minorEastAsia" w:hAnsiTheme="minorEastAsia" w:hint="eastAsia"/>
          <w:sz w:val="24"/>
        </w:rPr>
        <w:t>日</w:t>
      </w:r>
    </w:p>
    <w:p w14:paraId="41870D9E" w14:textId="77777777" w:rsidR="00BE74D6" w:rsidRDefault="00BE74D6">
      <w:pPr>
        <w:spacing w:before="480" w:after="480" w:line="288" w:lineRule="auto"/>
        <w:rPr>
          <w:rFonts w:ascii="Arial" w:eastAsia="等线" w:hAnsi="Arial" w:cs="Arial"/>
          <w:b/>
          <w:sz w:val="52"/>
        </w:rPr>
      </w:pPr>
    </w:p>
    <w:p w14:paraId="752247E1" w14:textId="77777777" w:rsidR="00BE74D6" w:rsidRDefault="00BE74D6">
      <w:pPr>
        <w:jc w:val="center"/>
        <w:rPr>
          <w:rFonts w:ascii="宋体" w:eastAsia="宋体" w:hAnsi="宋体" w:hint="eastAsia"/>
        </w:rPr>
      </w:pPr>
    </w:p>
    <w:p w14:paraId="3F2C68A4" w14:textId="77777777" w:rsidR="00BE74D6" w:rsidRDefault="00BE74D6">
      <w:pPr>
        <w:jc w:val="center"/>
        <w:rPr>
          <w:rFonts w:ascii="宋体" w:eastAsia="宋体" w:hAnsi="宋体" w:hint="eastAsia"/>
        </w:rPr>
      </w:pPr>
    </w:p>
    <w:p w14:paraId="25B7369E" w14:textId="77777777" w:rsidR="00BE74D6" w:rsidRDefault="00BE74D6">
      <w:pPr>
        <w:jc w:val="center"/>
        <w:rPr>
          <w:rFonts w:ascii="宋体" w:eastAsia="宋体" w:hAnsi="宋体" w:hint="eastAsia"/>
        </w:rPr>
      </w:pPr>
    </w:p>
    <w:p w14:paraId="00B7197A" w14:textId="77777777" w:rsidR="00BE74D6" w:rsidRDefault="00BE74D6">
      <w:pPr>
        <w:jc w:val="center"/>
        <w:rPr>
          <w:rFonts w:ascii="宋体" w:eastAsia="宋体" w:hAnsi="宋体" w:hint="eastAsi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</w:tblGrid>
      <w:tr w:rsidR="00BE74D6" w14:paraId="76527975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91B24" w14:textId="77777777" w:rsidR="00BE74D6" w:rsidRDefault="00000000">
            <w:pPr>
              <w:pStyle w:val="Style13"/>
            </w:pPr>
            <w:r>
              <w:t>文档名称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2E1EF" w14:textId="77777777" w:rsidR="00BE74D6" w:rsidRDefault="00000000">
            <w:pPr>
              <w:pStyle w:val="Style13"/>
            </w:pPr>
            <w:r>
              <w:rPr>
                <w:rFonts w:hint="eastAsia"/>
              </w:rPr>
              <w:t>需求规格说明</w:t>
            </w:r>
          </w:p>
        </w:tc>
      </w:tr>
      <w:tr w:rsidR="00BE74D6" w14:paraId="649CF8C8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A67D4" w14:textId="77777777" w:rsidR="00BE74D6" w:rsidRDefault="00000000">
            <w:pPr>
              <w:pStyle w:val="Style13"/>
            </w:pPr>
            <w:r>
              <w:t>负责人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E0044" w14:textId="77777777" w:rsidR="00BE74D6" w:rsidRDefault="00000000">
            <w:pPr>
              <w:pStyle w:val="Style13"/>
            </w:pPr>
            <w:r>
              <w:t>陈鹏宇</w:t>
            </w:r>
          </w:p>
        </w:tc>
      </w:tr>
      <w:tr w:rsidR="00BE74D6" w14:paraId="2465C843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106D1" w14:textId="77777777" w:rsidR="00BE74D6" w:rsidRDefault="00000000">
            <w:pPr>
              <w:pStyle w:val="Style13"/>
            </w:pPr>
            <w:r>
              <w:t>项目阶段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F6AEC" w14:textId="77777777" w:rsidR="00BE74D6" w:rsidRDefault="00000000">
            <w:pPr>
              <w:pStyle w:val="Style13"/>
            </w:pPr>
            <w:r>
              <w:rPr>
                <w:rFonts w:hint="eastAsia"/>
              </w:rPr>
              <w:t>需求分析阶段</w:t>
            </w:r>
          </w:p>
        </w:tc>
      </w:tr>
      <w:tr w:rsidR="00BE74D6" w14:paraId="63BB1B49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074B9" w14:textId="77777777" w:rsidR="00BE74D6" w:rsidRDefault="00000000">
            <w:pPr>
              <w:pStyle w:val="Style13"/>
            </w:pPr>
            <w:r>
              <w:t>起草人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ADADD" w14:textId="77777777" w:rsidR="00BE74D6" w:rsidRDefault="00000000">
            <w:pPr>
              <w:pStyle w:val="Style13"/>
            </w:pPr>
            <w:r>
              <w:t>陈鹏宇</w:t>
            </w:r>
          </w:p>
        </w:tc>
      </w:tr>
    </w:tbl>
    <w:p w14:paraId="1C12B8E8" w14:textId="77777777" w:rsidR="00BE74D6" w:rsidRDefault="00BE74D6">
      <w:pPr>
        <w:pStyle w:val="Style13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1"/>
        <w:gridCol w:w="2055"/>
        <w:gridCol w:w="2028"/>
        <w:gridCol w:w="1961"/>
      </w:tblGrid>
      <w:tr w:rsidR="00BE74D6" w14:paraId="2BE786CA" w14:textId="77777777">
        <w:tc>
          <w:tcPr>
            <w:tcW w:w="2308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C59A7" w14:textId="77777777" w:rsidR="00BE74D6" w:rsidRDefault="00000000">
            <w:pPr>
              <w:pStyle w:val="Style13"/>
            </w:pPr>
            <w:r>
              <w:t>日期</w:t>
            </w:r>
          </w:p>
        </w:tc>
        <w:tc>
          <w:tcPr>
            <w:tcW w:w="2113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80614" w14:textId="77777777" w:rsidR="00BE74D6" w:rsidRDefault="00000000">
            <w:pPr>
              <w:pStyle w:val="Style13"/>
            </w:pPr>
            <w:r>
              <w:t>版本</w:t>
            </w:r>
          </w:p>
        </w:tc>
        <w:tc>
          <w:tcPr>
            <w:tcW w:w="2097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DFFC4" w14:textId="77777777" w:rsidR="00BE74D6" w:rsidRDefault="00000000">
            <w:pPr>
              <w:pStyle w:val="Style13"/>
            </w:pPr>
            <w:r>
              <w:t>变更说明</w:t>
            </w:r>
          </w:p>
        </w:tc>
        <w:tc>
          <w:tcPr>
            <w:tcW w:w="2027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9B527" w14:textId="77777777" w:rsidR="00BE74D6" w:rsidRDefault="00000000">
            <w:pPr>
              <w:pStyle w:val="Style13"/>
            </w:pPr>
            <w:r>
              <w:t>作者</w:t>
            </w:r>
          </w:p>
        </w:tc>
      </w:tr>
      <w:tr w:rsidR="00BE74D6" w14:paraId="402E4F0C" w14:textId="77777777">
        <w:tc>
          <w:tcPr>
            <w:tcW w:w="2308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2AC341" w14:textId="77777777" w:rsidR="00BE74D6" w:rsidRDefault="00000000">
            <w:pPr>
              <w:pStyle w:val="Style13"/>
            </w:pPr>
            <w:r>
              <w:t>202</w:t>
            </w:r>
            <w:r>
              <w:rPr>
                <w:rFonts w:hint="eastAsia"/>
              </w:rPr>
              <w:t>6.3.11</w:t>
            </w:r>
          </w:p>
        </w:tc>
        <w:tc>
          <w:tcPr>
            <w:tcW w:w="2113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18694" w14:textId="77777777" w:rsidR="00BE74D6" w:rsidRDefault="00000000">
            <w:pPr>
              <w:pStyle w:val="Style13"/>
            </w:pPr>
            <w:r>
              <w:t>1.0.0</w:t>
            </w:r>
          </w:p>
        </w:tc>
        <w:tc>
          <w:tcPr>
            <w:tcW w:w="2097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4C03E" w14:textId="77777777" w:rsidR="00BE74D6" w:rsidRDefault="00000000">
            <w:pPr>
              <w:pStyle w:val="Style13"/>
            </w:pPr>
            <w:r>
              <w:t>初稿</w:t>
            </w:r>
          </w:p>
        </w:tc>
        <w:tc>
          <w:tcPr>
            <w:tcW w:w="2027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FFA9D" w14:textId="77777777" w:rsidR="00BE74D6" w:rsidRDefault="00000000">
            <w:pPr>
              <w:pStyle w:val="Style13"/>
            </w:pPr>
            <w:r>
              <w:t>陈鹏宇</w:t>
            </w:r>
          </w:p>
        </w:tc>
      </w:tr>
      <w:tr w:rsidR="00BE74D6" w14:paraId="0690AA93" w14:textId="77777777">
        <w:tc>
          <w:tcPr>
            <w:tcW w:w="2308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B5C7F" w14:textId="77777777" w:rsidR="00BE74D6" w:rsidRDefault="00BE74D6">
            <w:pPr>
              <w:pStyle w:val="Style13"/>
            </w:pPr>
          </w:p>
        </w:tc>
        <w:tc>
          <w:tcPr>
            <w:tcW w:w="2113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84583" w14:textId="77777777" w:rsidR="00BE74D6" w:rsidRDefault="00BE74D6">
            <w:pPr>
              <w:pStyle w:val="Style13"/>
            </w:pPr>
          </w:p>
        </w:tc>
        <w:tc>
          <w:tcPr>
            <w:tcW w:w="2097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F701B" w14:textId="77777777" w:rsidR="00BE74D6" w:rsidRDefault="00BE74D6">
            <w:pPr>
              <w:pStyle w:val="Style13"/>
            </w:pPr>
          </w:p>
        </w:tc>
        <w:tc>
          <w:tcPr>
            <w:tcW w:w="2027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C9A85" w14:textId="77777777" w:rsidR="00BE74D6" w:rsidRDefault="00BE74D6">
            <w:pPr>
              <w:pStyle w:val="Style13"/>
            </w:pPr>
          </w:p>
        </w:tc>
      </w:tr>
    </w:tbl>
    <w:p w14:paraId="76EC7D1A" w14:textId="77777777" w:rsidR="00BE74D6" w:rsidRDefault="00BE74D6">
      <w:pPr>
        <w:jc w:val="center"/>
        <w:rPr>
          <w:rFonts w:ascii="宋体" w:eastAsia="宋体" w:hAnsi="宋体" w:hint="eastAsia"/>
        </w:rPr>
      </w:pPr>
    </w:p>
    <w:p w14:paraId="69883505" w14:textId="77777777" w:rsidR="00BE74D6" w:rsidRDefault="00BE74D6">
      <w:pPr>
        <w:jc w:val="center"/>
        <w:rPr>
          <w:rFonts w:ascii="宋体" w:eastAsia="宋体" w:hAnsi="宋体" w:hint="eastAsia"/>
        </w:rPr>
      </w:pPr>
    </w:p>
    <w:p w14:paraId="2966F448" w14:textId="77777777" w:rsidR="00BE74D6" w:rsidRDefault="00BE74D6">
      <w:pPr>
        <w:jc w:val="center"/>
        <w:rPr>
          <w:rFonts w:ascii="宋体" w:eastAsia="宋体" w:hAnsi="宋体" w:hint="eastAsia"/>
        </w:rPr>
      </w:pPr>
    </w:p>
    <w:p w14:paraId="6DB64479" w14:textId="77777777" w:rsidR="00BE74D6" w:rsidRDefault="00BE74D6">
      <w:pPr>
        <w:jc w:val="center"/>
        <w:rPr>
          <w:rFonts w:ascii="宋体" w:eastAsia="宋体" w:hAnsi="宋体" w:hint="eastAsia"/>
        </w:rPr>
      </w:pPr>
    </w:p>
    <w:p w14:paraId="046DB964" w14:textId="77777777" w:rsidR="00BE74D6" w:rsidRDefault="00BE74D6">
      <w:pPr>
        <w:jc w:val="center"/>
        <w:rPr>
          <w:rFonts w:ascii="宋体" w:eastAsia="宋体" w:hAnsi="宋体" w:hint="eastAsia"/>
        </w:rPr>
      </w:pPr>
    </w:p>
    <w:p w14:paraId="006DE64E" w14:textId="77777777" w:rsidR="00BE74D6" w:rsidRDefault="00BE74D6">
      <w:pPr>
        <w:jc w:val="center"/>
        <w:rPr>
          <w:rFonts w:ascii="宋体" w:eastAsia="宋体" w:hAnsi="宋体" w:hint="eastAsia"/>
        </w:rPr>
      </w:pPr>
    </w:p>
    <w:p w14:paraId="132901ED" w14:textId="77777777" w:rsidR="00BE74D6" w:rsidRDefault="00BE74D6">
      <w:pPr>
        <w:jc w:val="center"/>
        <w:rPr>
          <w:rFonts w:ascii="宋体" w:eastAsia="宋体" w:hAnsi="宋体" w:hint="eastAsia"/>
        </w:rPr>
      </w:pPr>
    </w:p>
    <w:p w14:paraId="273B8E6F" w14:textId="77777777" w:rsidR="00BE74D6" w:rsidRDefault="00BE74D6">
      <w:pPr>
        <w:jc w:val="center"/>
        <w:rPr>
          <w:rFonts w:ascii="宋体" w:eastAsia="宋体" w:hAnsi="宋体" w:hint="eastAsia"/>
        </w:rPr>
      </w:pPr>
    </w:p>
    <w:p w14:paraId="32D3F32E" w14:textId="77777777" w:rsidR="00BE74D6" w:rsidRDefault="00BE74D6">
      <w:pPr>
        <w:jc w:val="center"/>
        <w:rPr>
          <w:rFonts w:ascii="宋体" w:eastAsia="宋体" w:hAnsi="宋体" w:hint="eastAsia"/>
        </w:rPr>
      </w:pPr>
    </w:p>
    <w:p w14:paraId="08250C69" w14:textId="77777777" w:rsidR="00BE74D6" w:rsidRDefault="00BE74D6">
      <w:pPr>
        <w:jc w:val="center"/>
        <w:rPr>
          <w:rFonts w:ascii="宋体" w:eastAsia="宋体" w:hAnsi="宋体" w:hint="eastAsia"/>
        </w:rPr>
      </w:pPr>
    </w:p>
    <w:p w14:paraId="1059C810" w14:textId="77777777" w:rsidR="00BE74D6" w:rsidRDefault="00BE74D6">
      <w:pPr>
        <w:jc w:val="center"/>
        <w:rPr>
          <w:rFonts w:ascii="宋体" w:eastAsia="宋体" w:hAnsi="宋体" w:hint="eastAsia"/>
        </w:rPr>
      </w:pPr>
    </w:p>
    <w:p w14:paraId="5F5CDA93" w14:textId="77777777" w:rsidR="00BE74D6" w:rsidRDefault="00BE74D6">
      <w:pPr>
        <w:spacing w:before="480" w:after="480" w:line="288" w:lineRule="auto"/>
        <w:rPr>
          <w:rFonts w:ascii="Arial" w:eastAsia="等线" w:hAnsi="Arial" w:cs="Arial"/>
          <w:b/>
          <w:sz w:val="52"/>
        </w:rPr>
      </w:pPr>
    </w:p>
    <w:p w14:paraId="083A29E9" w14:textId="77777777" w:rsidR="00BE74D6" w:rsidRDefault="00BE74D6">
      <w:pPr>
        <w:spacing w:before="480" w:after="480" w:line="288" w:lineRule="auto"/>
        <w:rPr>
          <w:rFonts w:ascii="Arial" w:eastAsia="等线" w:hAnsi="Arial" w:cs="Arial"/>
          <w:b/>
          <w:sz w:val="52"/>
        </w:rPr>
      </w:pPr>
    </w:p>
    <w:p w14:paraId="68EDEECA" w14:textId="77777777" w:rsidR="006C5996" w:rsidRDefault="006C5996">
      <w:pPr>
        <w:spacing w:before="480" w:after="480" w:line="288" w:lineRule="auto"/>
        <w:rPr>
          <w:rFonts w:ascii="Arial" w:eastAsia="等线" w:hAnsi="Arial" w:cs="Arial"/>
          <w:b/>
          <w:sz w:val="56"/>
          <w:szCs w:val="24"/>
        </w:rPr>
      </w:pPr>
    </w:p>
    <w:p w14:paraId="44F9E4F5" w14:textId="77777777" w:rsidR="006C5996" w:rsidRPr="006C5996" w:rsidRDefault="006C5996">
      <w:pPr>
        <w:spacing w:before="480" w:after="480" w:line="288" w:lineRule="auto"/>
        <w:rPr>
          <w:rFonts w:ascii="Arial" w:eastAsia="等线" w:hAnsi="Arial" w:cs="Arial"/>
          <w:b/>
          <w:sz w:val="28"/>
          <w:szCs w:val="13"/>
        </w:rPr>
      </w:pPr>
    </w:p>
    <w:bookmarkStart w:id="1" w:name="heading_0" w:displacedByCustomXml="next"/>
    <w:sdt>
      <w:sdtPr>
        <w:rPr>
          <w:rFonts w:ascii="宋体" w:eastAsia="宋体" w:hAnsi="宋体"/>
        </w:rPr>
        <w:id w:val="147469469"/>
        <w15:color w:val="DBDBDB"/>
        <w:docPartObj>
          <w:docPartGallery w:val="Table of Contents"/>
          <w:docPartUnique/>
        </w:docPartObj>
      </w:sdtPr>
      <w:sdtEndPr>
        <w:rPr>
          <w:rFonts w:ascii="Arial" w:eastAsia="等线" w:hAnsi="Arial" w:cs="Arial"/>
        </w:rPr>
      </w:sdtEndPr>
      <w:sdtContent>
        <w:p w14:paraId="3F619EC1" w14:textId="77777777" w:rsidR="00BE74D6" w:rsidRDefault="00000000">
          <w:pPr>
            <w:jc w:val="center"/>
          </w:pPr>
          <w:r>
            <w:rPr>
              <w:rFonts w:ascii="宋体" w:eastAsia="宋体" w:hAnsi="宋体"/>
            </w:rPr>
            <w:t>目录</w:t>
          </w:r>
        </w:p>
        <w:p w14:paraId="7ECA5CDC" w14:textId="4311CF4B" w:rsidR="006C5996" w:rsidRDefault="00000000">
          <w:pPr>
            <w:pStyle w:val="TOC3"/>
            <w:tabs>
              <w:tab w:val="right" w:leader="dot" w:pos="8295"/>
            </w:tabs>
            <w:rPr>
              <w:noProof/>
              <w:kern w:val="2"/>
              <w:sz w:val="22"/>
              <w:szCs w:val="24"/>
              <w14:ligatures w14:val="standardContextual"/>
            </w:rPr>
          </w:pPr>
          <w:r>
            <w:rPr>
              <w:rFonts w:ascii="Arial" w:eastAsia="等线" w:hAnsi="Arial" w:cs="Arial"/>
              <w:b/>
              <w:sz w:val="32"/>
            </w:rPr>
            <w:fldChar w:fldCharType="begin"/>
          </w:r>
          <w:r>
            <w:rPr>
              <w:rFonts w:ascii="Arial" w:eastAsia="等线" w:hAnsi="Arial" w:cs="Arial"/>
              <w:b/>
              <w:sz w:val="32"/>
            </w:rPr>
            <w:instrText xml:space="preserve">TOC \o "1-3" \h \u </w:instrText>
          </w:r>
          <w:r>
            <w:rPr>
              <w:rFonts w:ascii="Arial" w:eastAsia="等线" w:hAnsi="Arial" w:cs="Arial"/>
              <w:b/>
              <w:sz w:val="32"/>
            </w:rPr>
            <w:fldChar w:fldCharType="separate"/>
          </w:r>
          <w:hyperlink w:anchor="_Toc224343258" w:history="1">
            <w:r w:rsidR="006C5996" w:rsidRPr="00AB1789">
              <w:rPr>
                <w:rStyle w:val="a4"/>
                <w:rFonts w:ascii="华文新魏" w:eastAsia="华文新魏" w:hint="eastAsia"/>
                <w:noProof/>
              </w:rPr>
              <w:t>需求规格说明（SRS）</w:t>
            </w:r>
            <w:r w:rsidR="006C5996">
              <w:rPr>
                <w:rFonts w:hint="eastAsia"/>
                <w:noProof/>
              </w:rPr>
              <w:tab/>
            </w:r>
            <w:r w:rsidR="006C5996">
              <w:rPr>
                <w:rFonts w:hint="eastAsia"/>
                <w:noProof/>
              </w:rPr>
              <w:fldChar w:fldCharType="begin"/>
            </w:r>
            <w:r w:rsidR="006C5996">
              <w:rPr>
                <w:rFonts w:hint="eastAsia"/>
                <w:noProof/>
              </w:rPr>
              <w:instrText xml:space="preserve"> </w:instrText>
            </w:r>
            <w:r w:rsidR="006C5996">
              <w:rPr>
                <w:noProof/>
              </w:rPr>
              <w:instrText>PAGEREF _Toc224343258 \h</w:instrText>
            </w:r>
            <w:r w:rsidR="006C5996">
              <w:rPr>
                <w:rFonts w:hint="eastAsia"/>
                <w:noProof/>
              </w:rPr>
              <w:instrText xml:space="preserve"> </w:instrText>
            </w:r>
            <w:r w:rsidR="006C5996">
              <w:rPr>
                <w:rFonts w:hint="eastAsia"/>
                <w:noProof/>
              </w:rPr>
            </w:r>
            <w:r w:rsidR="006C5996">
              <w:rPr>
                <w:rFonts w:hint="eastAsia"/>
                <w:noProof/>
              </w:rPr>
              <w:fldChar w:fldCharType="separate"/>
            </w:r>
            <w:r w:rsidR="006C5996">
              <w:rPr>
                <w:noProof/>
              </w:rPr>
              <w:t>1</w:t>
            </w:r>
            <w:r w:rsidR="006C5996">
              <w:rPr>
                <w:rFonts w:hint="eastAsia"/>
                <w:noProof/>
              </w:rPr>
              <w:fldChar w:fldCharType="end"/>
            </w:r>
          </w:hyperlink>
        </w:p>
        <w:p w14:paraId="3459671F" w14:textId="44AD2F50" w:rsidR="006C5996" w:rsidRDefault="006C5996">
          <w:pPr>
            <w:pStyle w:val="TOC2"/>
            <w:tabs>
              <w:tab w:val="right" w:leader="dot" w:pos="8295"/>
            </w:tabs>
            <w:rPr>
              <w:noProof/>
              <w:kern w:val="2"/>
              <w:sz w:val="22"/>
              <w:szCs w:val="24"/>
              <w14:ligatures w14:val="standardContextual"/>
            </w:rPr>
          </w:pPr>
          <w:hyperlink w:anchor="_Toc224343259" w:history="1"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1 </w:t>
            </w:r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>范围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_Toc224343259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4D5EC32" w14:textId="7B91F57E" w:rsidR="006C5996" w:rsidRDefault="006C5996">
          <w:pPr>
            <w:pStyle w:val="TOC3"/>
            <w:tabs>
              <w:tab w:val="right" w:leader="dot" w:pos="8295"/>
            </w:tabs>
            <w:rPr>
              <w:noProof/>
              <w:kern w:val="2"/>
              <w:sz w:val="22"/>
              <w:szCs w:val="24"/>
              <w14:ligatures w14:val="standardContextual"/>
            </w:rPr>
          </w:pPr>
          <w:hyperlink w:anchor="_Toc224343260" w:history="1"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1.1 </w:t>
            </w:r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>标识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_Toc224343260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DD3357E" w14:textId="422913D8" w:rsidR="006C5996" w:rsidRDefault="006C5996">
          <w:pPr>
            <w:pStyle w:val="TOC3"/>
            <w:tabs>
              <w:tab w:val="right" w:leader="dot" w:pos="8295"/>
            </w:tabs>
            <w:rPr>
              <w:noProof/>
              <w:kern w:val="2"/>
              <w:sz w:val="22"/>
              <w:szCs w:val="24"/>
              <w14:ligatures w14:val="standardContextual"/>
            </w:rPr>
          </w:pPr>
          <w:hyperlink w:anchor="_Toc224343261" w:history="1"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1.2 </w:t>
            </w:r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>系统概述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_Toc224343261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AB8223A" w14:textId="2109234C" w:rsidR="006C5996" w:rsidRDefault="006C5996">
          <w:pPr>
            <w:pStyle w:val="TOC3"/>
            <w:tabs>
              <w:tab w:val="right" w:leader="dot" w:pos="8295"/>
            </w:tabs>
            <w:rPr>
              <w:noProof/>
              <w:kern w:val="2"/>
              <w:sz w:val="22"/>
              <w:szCs w:val="24"/>
              <w14:ligatures w14:val="standardContextual"/>
            </w:rPr>
          </w:pPr>
          <w:hyperlink w:anchor="_Toc224343262" w:history="1"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1.3 </w:t>
            </w:r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>文档概述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_Toc224343262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505E3DC" w14:textId="57319AA1" w:rsidR="006C5996" w:rsidRDefault="006C5996">
          <w:pPr>
            <w:pStyle w:val="TOC3"/>
            <w:tabs>
              <w:tab w:val="right" w:leader="dot" w:pos="8295"/>
            </w:tabs>
            <w:rPr>
              <w:noProof/>
              <w:kern w:val="2"/>
              <w:sz w:val="22"/>
              <w:szCs w:val="24"/>
              <w14:ligatures w14:val="standardContextual"/>
            </w:rPr>
          </w:pPr>
          <w:hyperlink w:anchor="_Toc224343263" w:history="1"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1.4 </w:t>
            </w:r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>基线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_Toc224343263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E035220" w14:textId="72D47B51" w:rsidR="006C5996" w:rsidRDefault="006C5996">
          <w:pPr>
            <w:pStyle w:val="TOC2"/>
            <w:tabs>
              <w:tab w:val="right" w:leader="dot" w:pos="8295"/>
            </w:tabs>
            <w:rPr>
              <w:noProof/>
              <w:kern w:val="2"/>
              <w:sz w:val="22"/>
              <w:szCs w:val="24"/>
              <w14:ligatures w14:val="standardContextual"/>
            </w:rPr>
          </w:pPr>
          <w:hyperlink w:anchor="_Toc224343264" w:history="1"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2 </w:t>
            </w:r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>引用文件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_Toc224343264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0728258" w14:textId="7B5B7963" w:rsidR="006C5996" w:rsidRDefault="006C5996">
          <w:pPr>
            <w:pStyle w:val="TOC2"/>
            <w:tabs>
              <w:tab w:val="right" w:leader="dot" w:pos="8295"/>
            </w:tabs>
            <w:rPr>
              <w:noProof/>
              <w:kern w:val="2"/>
              <w:sz w:val="22"/>
              <w:szCs w:val="24"/>
              <w14:ligatures w14:val="standardContextual"/>
            </w:rPr>
          </w:pPr>
          <w:hyperlink w:anchor="_Toc224343265" w:history="1"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3 </w:t>
            </w:r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>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_Toc224343265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3FF5964" w14:textId="3EFE6F19" w:rsidR="006C5996" w:rsidRDefault="006C5996">
          <w:pPr>
            <w:pStyle w:val="TOC3"/>
            <w:tabs>
              <w:tab w:val="right" w:leader="dot" w:pos="8295"/>
            </w:tabs>
            <w:rPr>
              <w:noProof/>
              <w:kern w:val="2"/>
              <w:sz w:val="22"/>
              <w:szCs w:val="24"/>
              <w14:ligatures w14:val="standardContextual"/>
            </w:rPr>
          </w:pPr>
          <w:hyperlink w:anchor="_Toc224343266" w:history="1"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3.1 </w:t>
            </w:r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>所需的状态和方式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_Toc224343266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61508A1" w14:textId="0357A73E" w:rsidR="006C5996" w:rsidRDefault="006C5996">
          <w:pPr>
            <w:pStyle w:val="TOC3"/>
            <w:tabs>
              <w:tab w:val="right" w:leader="dot" w:pos="8295"/>
            </w:tabs>
            <w:rPr>
              <w:noProof/>
              <w:kern w:val="2"/>
              <w:sz w:val="22"/>
              <w:szCs w:val="24"/>
              <w14:ligatures w14:val="standardContextual"/>
            </w:rPr>
          </w:pPr>
          <w:hyperlink w:anchor="_Toc224343267" w:history="1"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3.2 </w:t>
            </w:r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>需求概述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_Toc224343267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FF8BDEA" w14:textId="22A21048" w:rsidR="006C5996" w:rsidRDefault="006C5996">
          <w:pPr>
            <w:pStyle w:val="TOC3"/>
            <w:tabs>
              <w:tab w:val="right" w:leader="dot" w:pos="8295"/>
            </w:tabs>
            <w:rPr>
              <w:noProof/>
              <w:kern w:val="2"/>
              <w:sz w:val="22"/>
              <w:szCs w:val="24"/>
              <w14:ligatures w14:val="standardContextual"/>
            </w:rPr>
          </w:pPr>
          <w:hyperlink w:anchor="_Toc224343268" w:history="1"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3.3 </w:t>
            </w:r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>需求规格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_Toc224343268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49A810A" w14:textId="37C58074" w:rsidR="006C5996" w:rsidRDefault="006C5996">
          <w:pPr>
            <w:pStyle w:val="TOC3"/>
            <w:tabs>
              <w:tab w:val="right" w:leader="dot" w:pos="8295"/>
            </w:tabs>
            <w:rPr>
              <w:noProof/>
              <w:kern w:val="2"/>
              <w:sz w:val="22"/>
              <w:szCs w:val="24"/>
              <w14:ligatures w14:val="standardContextual"/>
            </w:rPr>
          </w:pPr>
          <w:hyperlink w:anchor="_Toc224343269" w:history="1"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3.4 CSCI </w:t>
            </w:r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>能力需求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_Toc224343269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6553DF6" w14:textId="0A67AA88" w:rsidR="006C5996" w:rsidRDefault="006C5996">
          <w:pPr>
            <w:pStyle w:val="TOC3"/>
            <w:tabs>
              <w:tab w:val="right" w:leader="dot" w:pos="8295"/>
            </w:tabs>
            <w:rPr>
              <w:noProof/>
              <w:kern w:val="2"/>
              <w:sz w:val="22"/>
              <w:szCs w:val="24"/>
              <w14:ligatures w14:val="standardContextual"/>
            </w:rPr>
          </w:pPr>
          <w:hyperlink w:anchor="_Toc224343270" w:history="1"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3.5 CSCI </w:t>
            </w:r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>外部接口需求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_Toc224343270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F3704B2" w14:textId="6C084BA1" w:rsidR="006C5996" w:rsidRDefault="006C5996">
          <w:pPr>
            <w:pStyle w:val="TOC3"/>
            <w:tabs>
              <w:tab w:val="right" w:leader="dot" w:pos="8295"/>
            </w:tabs>
            <w:rPr>
              <w:noProof/>
              <w:kern w:val="2"/>
              <w:sz w:val="22"/>
              <w:szCs w:val="24"/>
              <w14:ligatures w14:val="standardContextual"/>
            </w:rPr>
          </w:pPr>
          <w:hyperlink w:anchor="_Toc224343271" w:history="1"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3.6 </w:t>
            </w:r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>适应性需求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_Toc224343271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CBC0418" w14:textId="5F23B39E" w:rsidR="006C5996" w:rsidRDefault="006C5996">
          <w:pPr>
            <w:pStyle w:val="TOC3"/>
            <w:tabs>
              <w:tab w:val="right" w:leader="dot" w:pos="8295"/>
            </w:tabs>
            <w:rPr>
              <w:noProof/>
              <w:kern w:val="2"/>
              <w:sz w:val="22"/>
              <w:szCs w:val="24"/>
              <w14:ligatures w14:val="standardContextual"/>
            </w:rPr>
          </w:pPr>
          <w:hyperlink w:anchor="_Toc224343272" w:history="1"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3.7 </w:t>
            </w:r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>安全性需求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_Toc224343272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3F5E7FC" w14:textId="01E9456D" w:rsidR="006C5996" w:rsidRDefault="006C5996">
          <w:pPr>
            <w:pStyle w:val="TOC3"/>
            <w:tabs>
              <w:tab w:val="right" w:leader="dot" w:pos="8295"/>
            </w:tabs>
            <w:rPr>
              <w:noProof/>
              <w:kern w:val="2"/>
              <w:sz w:val="22"/>
              <w:szCs w:val="24"/>
              <w14:ligatures w14:val="standardContextual"/>
            </w:rPr>
          </w:pPr>
          <w:hyperlink w:anchor="_Toc224343273" w:history="1"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3.8 </w:t>
            </w:r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>保密性</w:t>
            </w:r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>/</w:t>
            </w:r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>私密性需求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_Toc224343273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BD16B2A" w14:textId="778896E2" w:rsidR="006C5996" w:rsidRDefault="006C5996">
          <w:pPr>
            <w:pStyle w:val="TOC3"/>
            <w:tabs>
              <w:tab w:val="right" w:leader="dot" w:pos="8295"/>
            </w:tabs>
            <w:rPr>
              <w:noProof/>
              <w:kern w:val="2"/>
              <w:sz w:val="22"/>
              <w:szCs w:val="24"/>
              <w14:ligatures w14:val="standardContextual"/>
            </w:rPr>
          </w:pPr>
          <w:hyperlink w:anchor="_Toc224343274" w:history="1"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3.9 </w:t>
            </w:r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>计算机硬件需求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_Toc224343274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C090214" w14:textId="0A45B724" w:rsidR="006C5996" w:rsidRDefault="006C5996">
          <w:pPr>
            <w:pStyle w:val="TOC3"/>
            <w:tabs>
              <w:tab w:val="right" w:leader="dot" w:pos="8295"/>
            </w:tabs>
            <w:rPr>
              <w:noProof/>
              <w:kern w:val="2"/>
              <w:sz w:val="22"/>
              <w:szCs w:val="24"/>
              <w14:ligatures w14:val="standardContextual"/>
            </w:rPr>
          </w:pPr>
          <w:hyperlink w:anchor="_Toc224343275" w:history="1"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3.10 </w:t>
            </w:r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>计算机软件需求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_Toc224343275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0A1683F" w14:textId="305374D2" w:rsidR="006C5996" w:rsidRDefault="006C5996">
          <w:pPr>
            <w:pStyle w:val="TOC3"/>
            <w:tabs>
              <w:tab w:val="right" w:leader="dot" w:pos="8295"/>
            </w:tabs>
            <w:rPr>
              <w:noProof/>
              <w:kern w:val="2"/>
              <w:sz w:val="22"/>
              <w:szCs w:val="24"/>
              <w14:ligatures w14:val="standardContextual"/>
            </w:rPr>
          </w:pPr>
          <w:hyperlink w:anchor="_Toc224343276" w:history="1"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3.11 </w:t>
            </w:r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>计算机通信需求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_Toc224343276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B290E74" w14:textId="28E63D23" w:rsidR="006C5996" w:rsidRDefault="006C5996">
          <w:pPr>
            <w:pStyle w:val="TOC3"/>
            <w:tabs>
              <w:tab w:val="right" w:leader="dot" w:pos="8295"/>
            </w:tabs>
            <w:rPr>
              <w:noProof/>
              <w:kern w:val="2"/>
              <w:sz w:val="22"/>
              <w:szCs w:val="24"/>
              <w14:ligatures w14:val="standardContextual"/>
            </w:rPr>
          </w:pPr>
          <w:hyperlink w:anchor="_Toc224343277" w:history="1"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3.12 </w:t>
            </w:r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>软件质量因素需求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_Toc224343277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11C629D" w14:textId="36A44958" w:rsidR="006C5996" w:rsidRDefault="006C5996">
          <w:pPr>
            <w:pStyle w:val="TOC3"/>
            <w:tabs>
              <w:tab w:val="right" w:leader="dot" w:pos="8295"/>
            </w:tabs>
            <w:rPr>
              <w:noProof/>
              <w:kern w:val="2"/>
              <w:sz w:val="22"/>
              <w:szCs w:val="24"/>
              <w14:ligatures w14:val="standardContextual"/>
            </w:rPr>
          </w:pPr>
          <w:hyperlink w:anchor="_Toc224343278" w:history="1"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3.13 </w:t>
            </w:r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>设计和实现的约束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_Toc224343278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8FFFF25" w14:textId="7583B347" w:rsidR="006C5996" w:rsidRDefault="006C5996">
          <w:pPr>
            <w:pStyle w:val="TOC3"/>
            <w:tabs>
              <w:tab w:val="right" w:leader="dot" w:pos="8295"/>
            </w:tabs>
            <w:rPr>
              <w:noProof/>
              <w:kern w:val="2"/>
              <w:sz w:val="22"/>
              <w:szCs w:val="24"/>
              <w14:ligatures w14:val="standardContextual"/>
            </w:rPr>
          </w:pPr>
          <w:hyperlink w:anchor="_Toc224343279" w:history="1"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3.14 </w:t>
            </w:r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>人员需求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_Toc224343279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FEC0DAD" w14:textId="00EBB16D" w:rsidR="006C5996" w:rsidRDefault="006C5996">
          <w:pPr>
            <w:pStyle w:val="TOC3"/>
            <w:tabs>
              <w:tab w:val="right" w:leader="dot" w:pos="8295"/>
            </w:tabs>
            <w:rPr>
              <w:noProof/>
              <w:kern w:val="2"/>
              <w:sz w:val="22"/>
              <w:szCs w:val="24"/>
              <w14:ligatures w14:val="standardContextual"/>
            </w:rPr>
          </w:pPr>
          <w:hyperlink w:anchor="_Toc224343280" w:history="1"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3.15 </w:t>
            </w:r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>需求可追溯性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_Toc224343280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DD57A84" w14:textId="0D148F6F" w:rsidR="006C5996" w:rsidRDefault="006C5996">
          <w:pPr>
            <w:pStyle w:val="TOC2"/>
            <w:tabs>
              <w:tab w:val="right" w:leader="dot" w:pos="8295"/>
            </w:tabs>
            <w:rPr>
              <w:noProof/>
              <w:kern w:val="2"/>
              <w:sz w:val="22"/>
              <w:szCs w:val="24"/>
              <w14:ligatures w14:val="standardContextual"/>
            </w:rPr>
          </w:pPr>
          <w:hyperlink w:anchor="_Toc224343281" w:history="1"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4 </w:t>
            </w:r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>其他需求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_Toc224343281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1C9FD88" w14:textId="7311B32D" w:rsidR="006C5996" w:rsidRDefault="006C5996">
          <w:pPr>
            <w:pStyle w:val="TOC3"/>
            <w:tabs>
              <w:tab w:val="right" w:leader="dot" w:pos="8295"/>
            </w:tabs>
            <w:rPr>
              <w:noProof/>
              <w:kern w:val="2"/>
              <w:sz w:val="22"/>
              <w:szCs w:val="24"/>
              <w14:ligatures w14:val="standardContextual"/>
            </w:rPr>
          </w:pPr>
          <w:hyperlink w:anchor="_Toc224343282" w:history="1"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4.1 </w:t>
            </w:r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>文档需求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_Toc224343282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D10339A" w14:textId="55AE4E0E" w:rsidR="006C5996" w:rsidRDefault="006C5996">
          <w:pPr>
            <w:pStyle w:val="TOC3"/>
            <w:tabs>
              <w:tab w:val="right" w:leader="dot" w:pos="8295"/>
            </w:tabs>
            <w:rPr>
              <w:noProof/>
              <w:kern w:val="2"/>
              <w:sz w:val="22"/>
              <w:szCs w:val="24"/>
              <w14:ligatures w14:val="standardContextual"/>
            </w:rPr>
          </w:pPr>
          <w:hyperlink w:anchor="_Toc224343283" w:history="1"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4.2 </w:t>
            </w:r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>安装需求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_Toc224343283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1989C0B" w14:textId="5223396E" w:rsidR="006C5996" w:rsidRDefault="006C5996">
          <w:pPr>
            <w:pStyle w:val="TOC3"/>
            <w:tabs>
              <w:tab w:val="right" w:leader="dot" w:pos="8295"/>
            </w:tabs>
            <w:rPr>
              <w:noProof/>
              <w:kern w:val="2"/>
              <w:sz w:val="22"/>
              <w:szCs w:val="24"/>
              <w14:ligatures w14:val="standardContextual"/>
            </w:rPr>
          </w:pPr>
          <w:hyperlink w:anchor="_Toc224343284" w:history="1"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4.3 </w:t>
            </w:r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>维护需求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_Toc224343284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6A75101" w14:textId="540BD935" w:rsidR="006C5996" w:rsidRDefault="006C5996">
          <w:pPr>
            <w:pStyle w:val="TOC3"/>
            <w:tabs>
              <w:tab w:val="right" w:leader="dot" w:pos="8295"/>
            </w:tabs>
            <w:rPr>
              <w:noProof/>
              <w:kern w:val="2"/>
              <w:sz w:val="22"/>
              <w:szCs w:val="24"/>
              <w14:ligatures w14:val="standardContextual"/>
            </w:rPr>
          </w:pPr>
          <w:hyperlink w:anchor="_Toc224343285" w:history="1"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4.4 </w:t>
            </w:r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>培训需求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_Toc224343285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BDB4258" w14:textId="2A53F520" w:rsidR="006C5996" w:rsidRDefault="006C5996">
          <w:pPr>
            <w:pStyle w:val="TOC3"/>
            <w:tabs>
              <w:tab w:val="right" w:leader="dot" w:pos="8295"/>
            </w:tabs>
            <w:rPr>
              <w:noProof/>
              <w:kern w:val="2"/>
              <w:sz w:val="22"/>
              <w:szCs w:val="24"/>
              <w14:ligatures w14:val="standardContextual"/>
            </w:rPr>
          </w:pPr>
          <w:hyperlink w:anchor="_Toc224343286" w:history="1"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4.5 </w:t>
            </w:r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>交付需求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_Toc224343286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58CFF8A" w14:textId="11451B3E" w:rsidR="006C5996" w:rsidRDefault="006C5996">
          <w:pPr>
            <w:pStyle w:val="TOC3"/>
            <w:tabs>
              <w:tab w:val="right" w:leader="dot" w:pos="8295"/>
            </w:tabs>
            <w:rPr>
              <w:noProof/>
              <w:kern w:val="2"/>
              <w:sz w:val="22"/>
              <w:szCs w:val="24"/>
              <w14:ligatures w14:val="standardContextual"/>
            </w:rPr>
          </w:pPr>
          <w:hyperlink w:anchor="_Toc224343287" w:history="1"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4.6 </w:t>
            </w:r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>合规性需求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_Toc224343287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D34153F" w14:textId="7064F9DB" w:rsidR="006C5996" w:rsidRDefault="006C5996">
          <w:pPr>
            <w:pStyle w:val="TOC2"/>
            <w:tabs>
              <w:tab w:val="right" w:leader="dot" w:pos="8295"/>
            </w:tabs>
            <w:rPr>
              <w:noProof/>
              <w:kern w:val="2"/>
              <w:sz w:val="22"/>
              <w:szCs w:val="24"/>
              <w14:ligatures w14:val="standardContextual"/>
            </w:rPr>
          </w:pPr>
          <w:hyperlink w:anchor="_Toc224343288" w:history="1"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5 </w:t>
            </w:r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>附录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_Toc224343288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21FC9A3" w14:textId="5A13F709" w:rsidR="006C5996" w:rsidRDefault="006C5996">
          <w:pPr>
            <w:pStyle w:val="TOC3"/>
            <w:tabs>
              <w:tab w:val="right" w:leader="dot" w:pos="8295"/>
            </w:tabs>
            <w:rPr>
              <w:noProof/>
              <w:kern w:val="2"/>
              <w:sz w:val="22"/>
              <w:szCs w:val="24"/>
              <w14:ligatures w14:val="standardContextual"/>
            </w:rPr>
          </w:pPr>
          <w:hyperlink w:anchor="_Toc224343289" w:history="1"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5.1 </w:t>
            </w:r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>附录</w:t>
            </w:r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A </w:t>
            </w:r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>术语表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_Toc224343289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8872B16" w14:textId="4A27019A" w:rsidR="006C5996" w:rsidRDefault="006C5996">
          <w:pPr>
            <w:pStyle w:val="TOC3"/>
            <w:tabs>
              <w:tab w:val="right" w:leader="dot" w:pos="8295"/>
            </w:tabs>
            <w:rPr>
              <w:noProof/>
              <w:kern w:val="2"/>
              <w:sz w:val="22"/>
              <w:szCs w:val="24"/>
              <w14:ligatures w14:val="standardContextual"/>
            </w:rPr>
          </w:pPr>
          <w:hyperlink w:anchor="_Toc224343290" w:history="1"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5.2 </w:t>
            </w:r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>附录</w:t>
            </w:r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B </w:t>
            </w:r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>需求</w:t>
            </w:r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>-</w:t>
            </w:r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>设计</w:t>
            </w:r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>-</w:t>
            </w:r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>测试追溯矩阵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_Toc224343290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48CBFAA" w14:textId="1240F5FC" w:rsidR="006C5996" w:rsidRDefault="006C5996">
          <w:pPr>
            <w:pStyle w:val="TOC3"/>
            <w:tabs>
              <w:tab w:val="right" w:leader="dot" w:pos="8295"/>
            </w:tabs>
            <w:rPr>
              <w:noProof/>
              <w:kern w:val="2"/>
              <w:sz w:val="22"/>
              <w:szCs w:val="24"/>
              <w14:ligatures w14:val="standardContextual"/>
            </w:rPr>
          </w:pPr>
          <w:hyperlink w:anchor="_Toc224343291" w:history="1"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5.3 </w:t>
            </w:r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>附录</w:t>
            </w:r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C </w:t>
            </w:r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>常见问题说明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_Toc224343291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6A199FA" w14:textId="0FBD468B" w:rsidR="006C5996" w:rsidRDefault="006C5996">
          <w:pPr>
            <w:pStyle w:val="TOC2"/>
            <w:tabs>
              <w:tab w:val="right" w:leader="dot" w:pos="8295"/>
            </w:tabs>
            <w:rPr>
              <w:noProof/>
              <w:kern w:val="2"/>
              <w:sz w:val="22"/>
              <w:szCs w:val="24"/>
              <w14:ligatures w14:val="standardContextual"/>
            </w:rPr>
          </w:pPr>
          <w:hyperlink w:anchor="_Toc224343292" w:history="1"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6 </w:t>
            </w:r>
            <w:r w:rsidRPr="00AB1789">
              <w:rPr>
                <w:rStyle w:val="a4"/>
                <w:rFonts w:ascii="Arial" w:eastAsia="等线" w:hAnsi="Arial" w:cs="Arial" w:hint="eastAsia"/>
                <w:b/>
                <w:noProof/>
              </w:rPr>
              <w:t>签署页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_Toc224343292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D4F7173" w14:textId="509CCEA8" w:rsidR="00BE74D6" w:rsidRDefault="00000000" w:rsidP="006C5996">
          <w:pPr>
            <w:spacing w:before="320" w:after="120" w:line="288" w:lineRule="auto"/>
            <w:jc w:val="left"/>
            <w:rPr>
              <w:rFonts w:ascii="Arial" w:eastAsia="等线" w:hAnsi="Arial" w:cs="Arial"/>
            </w:rPr>
          </w:pPr>
          <w:r>
            <w:rPr>
              <w:rFonts w:ascii="Arial" w:eastAsia="等线" w:hAnsi="Arial" w:cs="Arial"/>
            </w:rPr>
            <w:fldChar w:fldCharType="end"/>
          </w:r>
        </w:p>
      </w:sdtContent>
    </w:sdt>
    <w:p w14:paraId="5BC00DC9" w14:textId="77777777" w:rsidR="00BE74D6" w:rsidRDefault="00BE74D6" w:rsidP="006C5996">
      <w:pPr>
        <w:spacing w:before="320" w:after="120" w:line="288" w:lineRule="auto"/>
        <w:jc w:val="left"/>
        <w:rPr>
          <w:rFonts w:ascii="Arial" w:eastAsia="等线" w:hAnsi="Arial" w:cs="Arial"/>
        </w:rPr>
      </w:pPr>
    </w:p>
    <w:p w14:paraId="34D700CA" w14:textId="77777777" w:rsidR="006C5996" w:rsidRDefault="006C5996" w:rsidP="006C5996">
      <w:pPr>
        <w:spacing w:before="320" w:after="120" w:line="288" w:lineRule="auto"/>
        <w:jc w:val="left"/>
        <w:rPr>
          <w:rFonts w:ascii="Arial" w:eastAsia="等线" w:hAnsi="Arial" w:cs="Arial"/>
        </w:rPr>
      </w:pPr>
    </w:p>
    <w:p w14:paraId="2FF7EEC9" w14:textId="77777777" w:rsidR="006C5996" w:rsidRDefault="006C5996" w:rsidP="006C5996">
      <w:pPr>
        <w:spacing w:before="320" w:after="120" w:line="288" w:lineRule="auto"/>
        <w:jc w:val="left"/>
        <w:rPr>
          <w:rFonts w:ascii="Arial" w:eastAsia="等线" w:hAnsi="Arial" w:cs="Arial"/>
        </w:rPr>
      </w:pPr>
    </w:p>
    <w:p w14:paraId="3C7730C4" w14:textId="77777777" w:rsidR="006C5996" w:rsidRDefault="006C5996" w:rsidP="006C5996">
      <w:pPr>
        <w:spacing w:before="320" w:after="120" w:line="288" w:lineRule="auto"/>
        <w:jc w:val="left"/>
        <w:rPr>
          <w:rFonts w:ascii="Arial" w:eastAsia="等线" w:hAnsi="Arial" w:cs="Arial"/>
        </w:rPr>
      </w:pPr>
    </w:p>
    <w:p w14:paraId="18A00727" w14:textId="77777777" w:rsidR="006C5996" w:rsidRDefault="006C5996" w:rsidP="006C5996">
      <w:pPr>
        <w:spacing w:before="320" w:after="120" w:line="288" w:lineRule="auto"/>
        <w:jc w:val="left"/>
        <w:rPr>
          <w:rFonts w:ascii="Arial" w:eastAsia="等线" w:hAnsi="Arial" w:cs="Arial"/>
        </w:rPr>
      </w:pPr>
    </w:p>
    <w:p w14:paraId="71DDBD05" w14:textId="77777777" w:rsidR="00BE74D6" w:rsidRDefault="00000000">
      <w:pPr>
        <w:spacing w:before="320" w:after="120" w:line="288" w:lineRule="auto"/>
        <w:jc w:val="left"/>
        <w:outlineLvl w:val="1"/>
      </w:pPr>
      <w:bookmarkStart w:id="2" w:name="_Toc224343259"/>
      <w:r>
        <w:rPr>
          <w:rFonts w:ascii="Arial" w:eastAsia="等线" w:hAnsi="Arial" w:cs="Arial"/>
          <w:b/>
          <w:sz w:val="32"/>
        </w:rPr>
        <w:lastRenderedPageBreak/>
        <w:t xml:space="preserve">1 </w:t>
      </w:r>
      <w:r>
        <w:rPr>
          <w:rFonts w:ascii="Arial" w:eastAsia="等线" w:hAnsi="Arial" w:cs="Arial"/>
          <w:b/>
          <w:sz w:val="32"/>
        </w:rPr>
        <w:t>范围</w:t>
      </w:r>
      <w:bookmarkEnd w:id="1"/>
      <w:bookmarkEnd w:id="2"/>
    </w:p>
    <w:p w14:paraId="62A96353" w14:textId="77777777" w:rsidR="00BE74D6" w:rsidRDefault="00000000">
      <w:pPr>
        <w:spacing w:before="300" w:after="120" w:line="288" w:lineRule="auto"/>
        <w:jc w:val="left"/>
        <w:outlineLvl w:val="2"/>
      </w:pPr>
      <w:bookmarkStart w:id="3" w:name="heading_1"/>
      <w:bookmarkStart w:id="4" w:name="_Toc224343260"/>
      <w:r>
        <w:rPr>
          <w:rFonts w:ascii="Arial" w:eastAsia="等线" w:hAnsi="Arial" w:cs="Arial"/>
          <w:b/>
          <w:sz w:val="30"/>
        </w:rPr>
        <w:t xml:space="preserve">1.1 </w:t>
      </w:r>
      <w:r>
        <w:rPr>
          <w:rFonts w:ascii="Arial" w:eastAsia="等线" w:hAnsi="Arial" w:cs="Arial"/>
          <w:b/>
          <w:sz w:val="30"/>
        </w:rPr>
        <w:t>标识</w:t>
      </w:r>
      <w:bookmarkEnd w:id="3"/>
      <w:bookmarkEnd w:id="4"/>
    </w:p>
    <w:p w14:paraId="17544065" w14:textId="77777777" w:rsidR="00BE74D6" w:rsidRDefault="00000000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系统与软件标识</w:t>
      </w:r>
      <w:r>
        <w:rPr>
          <w:rFonts w:ascii="Arial" w:eastAsia="等线" w:hAnsi="Arial" w:cs="Arial"/>
          <w:sz w:val="22"/>
        </w:rPr>
        <w:t>：一站式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开发平台（</w:t>
      </w:r>
      <w:r>
        <w:rPr>
          <w:rFonts w:ascii="Arial" w:eastAsia="等线" w:hAnsi="Arial" w:cs="Arial"/>
          <w:sz w:val="22"/>
        </w:rPr>
        <w:t>One-Stop AI Development Platform</w:t>
      </w:r>
      <w:r>
        <w:rPr>
          <w:rFonts w:ascii="Arial" w:eastAsia="等线" w:hAnsi="Arial" w:cs="Arial"/>
          <w:sz w:val="22"/>
        </w:rPr>
        <w:t>），版本号</w:t>
      </w:r>
      <w:r>
        <w:rPr>
          <w:rFonts w:ascii="Arial" w:eastAsia="等线" w:hAnsi="Arial" w:cs="Arial"/>
          <w:sz w:val="22"/>
        </w:rPr>
        <w:t xml:space="preserve"> V1.0</w:t>
      </w:r>
    </w:p>
    <w:p w14:paraId="163722FC" w14:textId="77777777" w:rsidR="00BE74D6" w:rsidRDefault="00000000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标识号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AIDEV-SRS-V1.0</w:t>
      </w:r>
    </w:p>
    <w:p w14:paraId="5C45CB2D" w14:textId="77777777" w:rsidR="00BE74D6" w:rsidRDefault="00000000">
      <w:pPr>
        <w:numPr>
          <w:ilvl w:val="0"/>
          <w:numId w:val="3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缩略词语</w:t>
      </w:r>
      <w:r>
        <w:rPr>
          <w:rFonts w:ascii="Arial" w:eastAsia="等线" w:hAnsi="Arial" w:cs="Arial"/>
          <w:sz w:val="22"/>
        </w:rPr>
        <w:t>：</w:t>
      </w:r>
    </w:p>
    <w:p w14:paraId="7C906EF0" w14:textId="77777777" w:rsidR="00BE74D6" w:rsidRDefault="00000000">
      <w:pPr>
        <w:numPr>
          <w:ilvl w:val="0"/>
          <w:numId w:val="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SRS</w:t>
      </w:r>
      <w:r>
        <w:rPr>
          <w:rFonts w:ascii="Arial" w:eastAsia="等线" w:hAnsi="Arial" w:cs="Arial"/>
          <w:sz w:val="22"/>
        </w:rPr>
        <w:t>：软件需求规格说明（</w:t>
      </w:r>
      <w:r>
        <w:rPr>
          <w:rFonts w:ascii="Arial" w:eastAsia="等线" w:hAnsi="Arial" w:cs="Arial"/>
          <w:sz w:val="22"/>
        </w:rPr>
        <w:t>Software Requirements Specification</w:t>
      </w:r>
      <w:r>
        <w:rPr>
          <w:rFonts w:ascii="Arial" w:eastAsia="等线" w:hAnsi="Arial" w:cs="Arial"/>
          <w:sz w:val="22"/>
        </w:rPr>
        <w:t>）</w:t>
      </w:r>
    </w:p>
    <w:p w14:paraId="4BFCD51D" w14:textId="77777777" w:rsidR="00BE74D6" w:rsidRDefault="00000000">
      <w:pPr>
        <w:numPr>
          <w:ilvl w:val="0"/>
          <w:numId w:val="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CSCI</w:t>
      </w:r>
      <w:r>
        <w:rPr>
          <w:rFonts w:ascii="Arial" w:eastAsia="等线" w:hAnsi="Arial" w:cs="Arial"/>
          <w:sz w:val="22"/>
        </w:rPr>
        <w:t>：计算机软件配置项（</w:t>
      </w:r>
      <w:r>
        <w:rPr>
          <w:rFonts w:ascii="Arial" w:eastAsia="等线" w:hAnsi="Arial" w:cs="Arial"/>
          <w:sz w:val="22"/>
        </w:rPr>
        <w:t>Computer Software Configuration Item</w:t>
      </w:r>
      <w:r>
        <w:rPr>
          <w:rFonts w:ascii="Arial" w:eastAsia="等线" w:hAnsi="Arial" w:cs="Arial"/>
          <w:sz w:val="22"/>
        </w:rPr>
        <w:t>）</w:t>
      </w:r>
    </w:p>
    <w:p w14:paraId="3D8890FA" w14:textId="77777777" w:rsidR="00BE74D6" w:rsidRDefault="00000000">
      <w:pPr>
        <w:numPr>
          <w:ilvl w:val="0"/>
          <w:numId w:val="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UML</w:t>
      </w:r>
      <w:r>
        <w:rPr>
          <w:rFonts w:ascii="Arial" w:eastAsia="等线" w:hAnsi="Arial" w:cs="Arial"/>
          <w:sz w:val="22"/>
        </w:rPr>
        <w:t>：统一建模语言（</w:t>
      </w:r>
      <w:r>
        <w:rPr>
          <w:rFonts w:ascii="Arial" w:eastAsia="等线" w:hAnsi="Arial" w:cs="Arial"/>
          <w:sz w:val="22"/>
        </w:rPr>
        <w:t>Unified Modeling Language</w:t>
      </w:r>
      <w:r>
        <w:rPr>
          <w:rFonts w:ascii="Arial" w:eastAsia="等线" w:hAnsi="Arial" w:cs="Arial"/>
          <w:sz w:val="22"/>
        </w:rPr>
        <w:t>）</w:t>
      </w:r>
    </w:p>
    <w:p w14:paraId="3B2E9FB0" w14:textId="77777777" w:rsidR="00BE74D6" w:rsidRDefault="00000000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：人工智能（</w:t>
      </w:r>
      <w:r>
        <w:rPr>
          <w:rFonts w:ascii="Arial" w:eastAsia="等线" w:hAnsi="Arial" w:cs="Arial"/>
          <w:sz w:val="22"/>
        </w:rPr>
        <w:t>Artificial Intelligence</w:t>
      </w:r>
      <w:r>
        <w:rPr>
          <w:rFonts w:ascii="Arial" w:eastAsia="等线" w:hAnsi="Arial" w:cs="Arial"/>
          <w:sz w:val="22"/>
        </w:rPr>
        <w:t>）</w:t>
      </w:r>
    </w:p>
    <w:p w14:paraId="06B0E6C0" w14:textId="77777777" w:rsidR="00BE74D6" w:rsidRDefault="00000000">
      <w:pPr>
        <w:numPr>
          <w:ilvl w:val="0"/>
          <w:numId w:val="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IRS</w:t>
      </w:r>
      <w:r>
        <w:rPr>
          <w:rFonts w:ascii="Arial" w:eastAsia="等线" w:hAnsi="Arial" w:cs="Arial"/>
          <w:sz w:val="22"/>
        </w:rPr>
        <w:t>：接口需求规格说明（</w:t>
      </w:r>
      <w:r>
        <w:rPr>
          <w:rFonts w:ascii="Arial" w:eastAsia="等线" w:hAnsi="Arial" w:cs="Arial"/>
          <w:sz w:val="22"/>
        </w:rPr>
        <w:t>Interface Requirements Specification</w:t>
      </w:r>
      <w:r>
        <w:rPr>
          <w:rFonts w:ascii="Arial" w:eastAsia="等线" w:hAnsi="Arial" w:cs="Arial"/>
          <w:sz w:val="22"/>
        </w:rPr>
        <w:t>）</w:t>
      </w:r>
    </w:p>
    <w:p w14:paraId="4B9115FC" w14:textId="77777777" w:rsidR="00BE74D6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发行方</w:t>
      </w:r>
      <w:r>
        <w:rPr>
          <w:rFonts w:ascii="Arial" w:eastAsia="等线" w:hAnsi="Arial" w:cs="Arial"/>
          <w:sz w:val="22"/>
        </w:rPr>
        <w:t>：软件需求分析原理与实践课程</w:t>
      </w:r>
      <w:r>
        <w:rPr>
          <w:rFonts w:ascii="Arial" w:eastAsia="等线" w:hAnsi="Arial" w:cs="Arial"/>
          <w:sz w:val="22"/>
        </w:rPr>
        <w:t>-</w:t>
      </w:r>
      <w:r>
        <w:rPr>
          <w:rFonts w:ascii="Arial" w:eastAsia="等线" w:hAnsi="Arial" w:cs="Arial"/>
          <w:sz w:val="22"/>
        </w:rPr>
        <w:t>一站式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开发平台开发小组</w:t>
      </w:r>
    </w:p>
    <w:p w14:paraId="18055445" w14:textId="636808FB" w:rsidR="00BE74D6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发行日期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202</w:t>
      </w:r>
      <w:r w:rsidR="006C5996">
        <w:rPr>
          <w:rFonts w:ascii="Arial" w:eastAsia="等线" w:hAnsi="Arial" w:cs="Arial" w:hint="eastAsia"/>
          <w:sz w:val="22"/>
        </w:rPr>
        <w:t>6</w:t>
      </w:r>
      <w:r>
        <w:rPr>
          <w:rFonts w:ascii="Arial" w:eastAsia="等线" w:hAnsi="Arial" w:cs="Arial"/>
          <w:sz w:val="22"/>
        </w:rPr>
        <w:t>年</w:t>
      </w:r>
      <w:r>
        <w:rPr>
          <w:rFonts w:ascii="Arial" w:eastAsia="等线" w:hAnsi="Arial" w:cs="Arial" w:hint="eastAsia"/>
          <w:sz w:val="22"/>
        </w:rPr>
        <w:t>3</w:t>
      </w:r>
      <w:r>
        <w:rPr>
          <w:rFonts w:ascii="Arial" w:eastAsia="等线" w:hAnsi="Arial" w:cs="Arial"/>
          <w:sz w:val="22"/>
        </w:rPr>
        <w:t>月</w:t>
      </w:r>
      <w:r>
        <w:rPr>
          <w:rFonts w:ascii="Arial" w:eastAsia="等线" w:hAnsi="Arial" w:cs="Arial" w:hint="eastAsia"/>
          <w:sz w:val="22"/>
        </w:rPr>
        <w:t>1</w:t>
      </w:r>
      <w:r w:rsidR="006C5996">
        <w:rPr>
          <w:rFonts w:ascii="Arial" w:eastAsia="等线" w:hAnsi="Arial" w:cs="Arial" w:hint="eastAsia"/>
          <w:sz w:val="22"/>
        </w:rPr>
        <w:t>5</w:t>
      </w:r>
      <w:r>
        <w:rPr>
          <w:rFonts w:ascii="Arial" w:eastAsia="等线" w:hAnsi="Arial" w:cs="Arial"/>
          <w:sz w:val="22"/>
        </w:rPr>
        <w:t>日</w:t>
      </w:r>
    </w:p>
    <w:p w14:paraId="1F7E87E0" w14:textId="77777777" w:rsidR="00BE74D6" w:rsidRDefault="00000000">
      <w:pPr>
        <w:spacing w:before="300" w:after="120" w:line="288" w:lineRule="auto"/>
        <w:jc w:val="left"/>
        <w:outlineLvl w:val="2"/>
      </w:pPr>
      <w:bookmarkStart w:id="5" w:name="heading_2"/>
      <w:bookmarkStart w:id="6" w:name="_Toc224343261"/>
      <w:r>
        <w:rPr>
          <w:rFonts w:ascii="Arial" w:eastAsia="等线" w:hAnsi="Arial" w:cs="Arial"/>
          <w:b/>
          <w:sz w:val="30"/>
        </w:rPr>
        <w:t xml:space="preserve">1.2 </w:t>
      </w:r>
      <w:r>
        <w:rPr>
          <w:rFonts w:ascii="Arial" w:eastAsia="等线" w:hAnsi="Arial" w:cs="Arial"/>
          <w:b/>
          <w:sz w:val="30"/>
        </w:rPr>
        <w:t>系统概述</w:t>
      </w:r>
      <w:bookmarkEnd w:id="5"/>
      <w:bookmarkEnd w:id="6"/>
    </w:p>
    <w:p w14:paraId="542F67AD" w14:textId="4D1BF56B" w:rsidR="00BE74D6" w:rsidRDefault="00000000">
      <w:pPr>
        <w:numPr>
          <w:ilvl w:val="0"/>
          <w:numId w:val="9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用途</w:t>
      </w:r>
      <w:r>
        <w:rPr>
          <w:rFonts w:ascii="Arial" w:eastAsia="等线" w:hAnsi="Arial" w:cs="Arial"/>
          <w:sz w:val="22"/>
        </w:rPr>
        <w:t>：本平台面向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开发者、算法研究员、高校学生等用户，提供</w:t>
      </w:r>
      <w:r>
        <w:rPr>
          <w:rFonts w:ascii="Arial" w:eastAsia="等线" w:hAnsi="Arial" w:cs="Arial"/>
          <w:b/>
          <w:sz w:val="22"/>
        </w:rPr>
        <w:t>全流程自动化</w:t>
      </w:r>
      <w:r>
        <w:rPr>
          <w:rFonts w:ascii="Arial" w:eastAsia="等线" w:hAnsi="Arial" w:cs="Arial"/>
          <w:b/>
          <w:sz w:val="22"/>
        </w:rPr>
        <w:t>AI</w:t>
      </w:r>
      <w:r>
        <w:rPr>
          <w:rFonts w:ascii="Arial" w:eastAsia="等线" w:hAnsi="Arial" w:cs="Arial"/>
          <w:b/>
          <w:sz w:val="22"/>
        </w:rPr>
        <w:t>开发工具</w:t>
      </w:r>
      <w:r>
        <w:rPr>
          <w:rFonts w:ascii="Arial" w:eastAsia="等线" w:hAnsi="Arial" w:cs="Arial"/>
          <w:sz w:val="22"/>
        </w:rPr>
        <w:t>，覆盖数据管理、模型开发、训练部署、镜像管理、算法共享等核心环节，降低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开发门槛，提升开发效率。</w:t>
      </w:r>
    </w:p>
    <w:p w14:paraId="39A946BE" w14:textId="77777777" w:rsidR="00BE74D6" w:rsidRDefault="00000000">
      <w:pPr>
        <w:numPr>
          <w:ilvl w:val="0"/>
          <w:numId w:val="10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一般特性</w:t>
      </w:r>
      <w:r>
        <w:rPr>
          <w:rFonts w:ascii="Arial" w:eastAsia="等线" w:hAnsi="Arial" w:cs="Arial"/>
          <w:sz w:val="22"/>
        </w:rPr>
        <w:t>：</w:t>
      </w:r>
    </w:p>
    <w:p w14:paraId="2E0BBA45" w14:textId="77777777" w:rsidR="00BE74D6" w:rsidRDefault="00000000"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支持</w:t>
      </w:r>
      <w:r>
        <w:rPr>
          <w:rFonts w:ascii="Arial" w:eastAsia="等线" w:hAnsi="Arial" w:cs="Arial"/>
          <w:sz w:val="22"/>
        </w:rPr>
        <w:t xml:space="preserve"> PyTorch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TensorFlow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Caffe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 xml:space="preserve">PaddlePaddle </w:t>
      </w:r>
      <w:r>
        <w:rPr>
          <w:rFonts w:ascii="Arial" w:eastAsia="等线" w:hAnsi="Arial" w:cs="Arial"/>
          <w:sz w:val="22"/>
        </w:rPr>
        <w:t>等主流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计算框架</w:t>
      </w:r>
    </w:p>
    <w:p w14:paraId="12F5BB57" w14:textId="77777777" w:rsidR="00BE74D6" w:rsidRDefault="00000000">
      <w:pPr>
        <w:numPr>
          <w:ilvl w:val="0"/>
          <w:numId w:val="1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提供容器化开发环境，支持环境构建、部署与镜像管理</w:t>
      </w:r>
    </w:p>
    <w:p w14:paraId="7820BD03" w14:textId="77777777" w:rsidR="00BE74D6" w:rsidRDefault="00000000">
      <w:pPr>
        <w:numPr>
          <w:ilvl w:val="0"/>
          <w:numId w:val="1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内置常用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模型与算法库，支持版本管理与团队共享</w:t>
      </w:r>
    </w:p>
    <w:p w14:paraId="1B001613" w14:textId="77777777" w:rsidR="00BE74D6" w:rsidRDefault="00000000">
      <w:pPr>
        <w:numPr>
          <w:ilvl w:val="0"/>
          <w:numId w:val="1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提供数据集上传、构建、标注与</w:t>
      </w:r>
      <w:commentRangeStart w:id="7"/>
      <w:r>
        <w:rPr>
          <w:rFonts w:ascii="Arial" w:eastAsia="等线" w:hAnsi="Arial" w:cs="Arial"/>
          <w:sz w:val="22"/>
        </w:rPr>
        <w:t>版本管理能力</w:t>
      </w:r>
      <w:commentRangeEnd w:id="7"/>
      <w:r w:rsidR="00A241B1">
        <w:rPr>
          <w:rStyle w:val="a5"/>
          <w:szCs w:val="22"/>
        </w:rPr>
        <w:commentReference w:id="7"/>
      </w:r>
    </w:p>
    <w:p w14:paraId="6D5BA5A6" w14:textId="77777777" w:rsidR="00BE74D6" w:rsidRDefault="00000000">
      <w:pPr>
        <w:numPr>
          <w:ilvl w:val="0"/>
          <w:numId w:val="1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采用原型开发模式，支持多轮反馈迭代</w:t>
      </w:r>
    </w:p>
    <w:p w14:paraId="6FEECDD5" w14:textId="77777777" w:rsidR="00BE74D6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开发</w:t>
      </w:r>
      <w:r>
        <w:rPr>
          <w:rFonts w:ascii="Arial" w:eastAsia="等线" w:hAnsi="Arial" w:cs="Arial"/>
          <w:b/>
          <w:sz w:val="22"/>
        </w:rPr>
        <w:t>/</w:t>
      </w:r>
      <w:r>
        <w:rPr>
          <w:rFonts w:ascii="Arial" w:eastAsia="等线" w:hAnsi="Arial" w:cs="Arial"/>
          <w:b/>
          <w:sz w:val="22"/>
        </w:rPr>
        <w:t>运行</w:t>
      </w:r>
      <w:r>
        <w:rPr>
          <w:rFonts w:ascii="Arial" w:eastAsia="等线" w:hAnsi="Arial" w:cs="Arial"/>
          <w:b/>
          <w:sz w:val="22"/>
        </w:rPr>
        <w:t>/</w:t>
      </w:r>
      <w:r>
        <w:rPr>
          <w:rFonts w:ascii="Arial" w:eastAsia="等线" w:hAnsi="Arial" w:cs="Arial"/>
          <w:b/>
          <w:sz w:val="22"/>
        </w:rPr>
        <w:t>维护历史</w:t>
      </w:r>
      <w:r>
        <w:rPr>
          <w:rFonts w:ascii="Arial" w:eastAsia="等线" w:hAnsi="Arial" w:cs="Arial"/>
          <w:sz w:val="22"/>
        </w:rPr>
        <w:t>：本项目为课程实践项目，仅开展需求分析工作，无实际开发、运行及维护历史。</w:t>
      </w:r>
    </w:p>
    <w:p w14:paraId="375B6063" w14:textId="77777777" w:rsidR="00BE74D6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项目相关方</w:t>
      </w:r>
      <w:r>
        <w:rPr>
          <w:rFonts w:ascii="Arial" w:eastAsia="等线" w:hAnsi="Arial" w:cs="Arial"/>
          <w:sz w:val="22"/>
        </w:rPr>
        <w:t>：</w:t>
      </w:r>
    </w:p>
    <w:p w14:paraId="478D811E" w14:textId="77777777" w:rsidR="00BE74D6" w:rsidRDefault="00000000">
      <w:pPr>
        <w:numPr>
          <w:ilvl w:val="0"/>
          <w:numId w:val="1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投资方：软件需求分析原理与实践课程组</w:t>
      </w:r>
    </w:p>
    <w:p w14:paraId="1A9F3CDC" w14:textId="77777777" w:rsidR="00BE74D6" w:rsidRDefault="00000000">
      <w:pPr>
        <w:numPr>
          <w:ilvl w:val="0"/>
          <w:numId w:val="1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需方：软件需求分析原理与实践授课教师</w:t>
      </w:r>
    </w:p>
    <w:p w14:paraId="69EE790B" w14:textId="77777777" w:rsidR="00BE74D6" w:rsidRDefault="00000000">
      <w:pPr>
        <w:numPr>
          <w:ilvl w:val="0"/>
          <w:numId w:val="1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用户：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开发工程师、算法研究员、高校学生、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入门开发者</w:t>
      </w:r>
    </w:p>
    <w:p w14:paraId="7CA692E1" w14:textId="77777777" w:rsidR="00BE74D6" w:rsidRDefault="00000000">
      <w:pPr>
        <w:numPr>
          <w:ilvl w:val="0"/>
          <w:numId w:val="1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开发方：一站式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开发平台开发小组（李俊翰、陈鹏宇、曹志隆、张明慧、梅怡钿、陈天阳）</w:t>
      </w:r>
    </w:p>
    <w:p w14:paraId="1D5DB38F" w14:textId="77777777" w:rsidR="00BE74D6" w:rsidRDefault="00000000">
      <w:pPr>
        <w:numPr>
          <w:ilvl w:val="0"/>
          <w:numId w:val="2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支持机构：软件需求分析原理与实践课程助教团队</w:t>
      </w:r>
    </w:p>
    <w:p w14:paraId="2EBE2521" w14:textId="77777777" w:rsidR="00BE74D6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运行现场</w:t>
      </w:r>
      <w:r>
        <w:rPr>
          <w:rFonts w:ascii="Arial" w:eastAsia="等线" w:hAnsi="Arial" w:cs="Arial"/>
          <w:sz w:val="22"/>
        </w:rPr>
        <w:t>：规划为高校实验室环境、云服务器环境（仅需求阶段规划，不涉及实际部署）</w:t>
      </w:r>
    </w:p>
    <w:p w14:paraId="4FA334F6" w14:textId="77777777" w:rsidR="00BE74D6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相关文档</w:t>
      </w:r>
      <w:r>
        <w:rPr>
          <w:rFonts w:ascii="Arial" w:eastAsia="等线" w:hAnsi="Arial" w:cs="Arial"/>
          <w:sz w:val="22"/>
        </w:rPr>
        <w:t>：</w:t>
      </w:r>
    </w:p>
    <w:p w14:paraId="43339044" w14:textId="77777777" w:rsidR="00BE74D6" w:rsidRDefault="00000000">
      <w:pPr>
        <w:numPr>
          <w:ilvl w:val="0"/>
          <w:numId w:val="2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《软件需求工程项目计划》</w:t>
      </w:r>
    </w:p>
    <w:p w14:paraId="2C3264CF" w14:textId="77777777" w:rsidR="00BE74D6" w:rsidRDefault="00000000">
      <w:pPr>
        <w:numPr>
          <w:ilvl w:val="0"/>
          <w:numId w:val="2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UML</w:t>
      </w:r>
      <w:r>
        <w:rPr>
          <w:rFonts w:ascii="Arial" w:eastAsia="等线" w:hAnsi="Arial" w:cs="Arial"/>
          <w:sz w:val="22"/>
        </w:rPr>
        <w:t>建模作业（用例图、类图、状态图等）</w:t>
      </w:r>
    </w:p>
    <w:p w14:paraId="24522674" w14:textId="77777777" w:rsidR="00BE74D6" w:rsidRDefault="00000000">
      <w:pPr>
        <w:numPr>
          <w:ilvl w:val="0"/>
          <w:numId w:val="2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界面原型设计文档（</w:t>
      </w:r>
      <w:r>
        <w:rPr>
          <w:rFonts w:ascii="Arial" w:eastAsia="等线" w:hAnsi="Arial" w:cs="Arial"/>
          <w:sz w:val="22"/>
        </w:rPr>
        <w:t>Axure</w:t>
      </w:r>
      <w:r>
        <w:rPr>
          <w:rFonts w:ascii="Arial" w:eastAsia="等线" w:hAnsi="Arial" w:cs="Arial"/>
          <w:sz w:val="22"/>
        </w:rPr>
        <w:t>）</w:t>
      </w:r>
    </w:p>
    <w:p w14:paraId="7E99EE07" w14:textId="77777777" w:rsidR="00BE74D6" w:rsidRDefault="00000000">
      <w:pPr>
        <w:numPr>
          <w:ilvl w:val="0"/>
          <w:numId w:val="2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《软件需求变更文档》</w:t>
      </w:r>
    </w:p>
    <w:p w14:paraId="724D8417" w14:textId="77777777" w:rsidR="00BE74D6" w:rsidRDefault="00000000">
      <w:pPr>
        <w:spacing w:before="300" w:after="120" w:line="288" w:lineRule="auto"/>
        <w:jc w:val="left"/>
        <w:outlineLvl w:val="2"/>
      </w:pPr>
      <w:bookmarkStart w:id="8" w:name="heading_3"/>
      <w:bookmarkStart w:id="9" w:name="_Toc224343262"/>
      <w:r>
        <w:rPr>
          <w:rFonts w:ascii="Arial" w:eastAsia="等线" w:hAnsi="Arial" w:cs="Arial"/>
          <w:b/>
          <w:sz w:val="30"/>
        </w:rPr>
        <w:t xml:space="preserve">1.3 </w:t>
      </w:r>
      <w:r>
        <w:rPr>
          <w:rFonts w:ascii="Arial" w:eastAsia="等线" w:hAnsi="Arial" w:cs="Arial"/>
          <w:b/>
          <w:sz w:val="30"/>
        </w:rPr>
        <w:t>文档概述</w:t>
      </w:r>
      <w:bookmarkEnd w:id="8"/>
      <w:bookmarkEnd w:id="9"/>
    </w:p>
    <w:p w14:paraId="22D168CF" w14:textId="77777777" w:rsidR="00BE74D6" w:rsidRDefault="00000000">
      <w:pPr>
        <w:numPr>
          <w:ilvl w:val="0"/>
          <w:numId w:val="25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用途与内容</w:t>
      </w:r>
      <w:r>
        <w:rPr>
          <w:rFonts w:ascii="Arial" w:eastAsia="等线" w:hAnsi="Arial" w:cs="Arial"/>
          <w:sz w:val="22"/>
        </w:rPr>
        <w:t>：本文档详细描述一站式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开发平台的功能需求、非功能需求、接口需求与约束条件，仅作为课程需求分析实践成果，为后续潜在开发提供需求依据，不涉及实际开发实施内容。</w:t>
      </w:r>
    </w:p>
    <w:p w14:paraId="56AE89D1" w14:textId="77777777" w:rsidR="00BE74D6" w:rsidRDefault="00000000">
      <w:pPr>
        <w:numPr>
          <w:ilvl w:val="0"/>
          <w:numId w:val="26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保密性</w:t>
      </w:r>
      <w:r>
        <w:rPr>
          <w:rFonts w:ascii="Arial" w:eastAsia="等线" w:hAnsi="Arial" w:cs="Arial"/>
          <w:b/>
          <w:sz w:val="22"/>
        </w:rPr>
        <w:t>/</w:t>
      </w:r>
      <w:r>
        <w:rPr>
          <w:rFonts w:ascii="Arial" w:eastAsia="等线" w:hAnsi="Arial" w:cs="Arial"/>
          <w:b/>
          <w:sz w:val="22"/>
        </w:rPr>
        <w:t>私密性</w:t>
      </w:r>
      <w:r>
        <w:rPr>
          <w:rFonts w:ascii="Arial" w:eastAsia="等线" w:hAnsi="Arial" w:cs="Arial"/>
          <w:sz w:val="22"/>
        </w:rPr>
        <w:t>：本项目为课程实践文档，无保密限制，可用于课程内部交流与评审。</w:t>
      </w:r>
    </w:p>
    <w:p w14:paraId="00E9EEBF" w14:textId="77777777" w:rsidR="00BE74D6" w:rsidRDefault="00000000">
      <w:pPr>
        <w:spacing w:before="300" w:after="120" w:line="288" w:lineRule="auto"/>
        <w:jc w:val="left"/>
        <w:outlineLvl w:val="2"/>
      </w:pPr>
      <w:bookmarkStart w:id="10" w:name="heading_4"/>
      <w:bookmarkStart w:id="11" w:name="_Toc224343263"/>
      <w:r>
        <w:rPr>
          <w:rFonts w:ascii="Arial" w:eastAsia="等线" w:hAnsi="Arial" w:cs="Arial"/>
          <w:b/>
          <w:sz w:val="30"/>
        </w:rPr>
        <w:t xml:space="preserve">1.4 </w:t>
      </w:r>
      <w:r>
        <w:rPr>
          <w:rFonts w:ascii="Arial" w:eastAsia="等线" w:hAnsi="Arial" w:cs="Arial"/>
          <w:b/>
          <w:sz w:val="30"/>
        </w:rPr>
        <w:t>基线</w:t>
      </w:r>
      <w:bookmarkEnd w:id="10"/>
      <w:bookmarkEnd w:id="11"/>
    </w:p>
    <w:p w14:paraId="2978C45E" w14:textId="77777777" w:rsidR="00BE74D6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本文档依据以下基线编制：</w:t>
      </w:r>
    </w:p>
    <w:p w14:paraId="19121FB8" w14:textId="77777777" w:rsidR="00BE74D6" w:rsidRDefault="00000000">
      <w:pPr>
        <w:numPr>
          <w:ilvl w:val="0"/>
          <w:numId w:val="2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软件需求分析原理与实践课程教学计划</w:t>
      </w:r>
    </w:p>
    <w:p w14:paraId="6757A574" w14:textId="77777777" w:rsidR="00BE74D6" w:rsidRDefault="00000000">
      <w:pPr>
        <w:numPr>
          <w:ilvl w:val="0"/>
          <w:numId w:val="2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一站式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开发平台项目选题要求</w:t>
      </w:r>
    </w:p>
    <w:p w14:paraId="28733FE7" w14:textId="77777777" w:rsidR="00BE74D6" w:rsidRDefault="00000000">
      <w:pPr>
        <w:numPr>
          <w:ilvl w:val="0"/>
          <w:numId w:val="2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主流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开发平台行业调研资料</w:t>
      </w:r>
    </w:p>
    <w:p w14:paraId="68673A29" w14:textId="77777777" w:rsidR="00BE74D6" w:rsidRDefault="00000000">
      <w:pPr>
        <w:numPr>
          <w:ilvl w:val="0"/>
          <w:numId w:val="3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GB/T 8567-2006</w:t>
      </w:r>
      <w:r>
        <w:rPr>
          <w:rFonts w:ascii="Arial" w:eastAsia="等线" w:hAnsi="Arial" w:cs="Arial"/>
          <w:sz w:val="22"/>
        </w:rPr>
        <w:t>《计算机软件文档编制规范》</w:t>
      </w:r>
    </w:p>
    <w:p w14:paraId="5B2F2E67" w14:textId="77777777" w:rsidR="00BE74D6" w:rsidRDefault="00BE74D6"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</w:pPr>
    </w:p>
    <w:p w14:paraId="3C141AC2" w14:textId="77777777" w:rsidR="00BE74D6" w:rsidRDefault="00000000">
      <w:pPr>
        <w:spacing w:before="320" w:after="120" w:line="288" w:lineRule="auto"/>
        <w:jc w:val="left"/>
        <w:outlineLvl w:val="1"/>
      </w:pPr>
      <w:bookmarkStart w:id="12" w:name="heading_5"/>
      <w:bookmarkStart w:id="13" w:name="_Toc224343264"/>
      <w:r>
        <w:rPr>
          <w:rFonts w:ascii="Arial" w:eastAsia="等线" w:hAnsi="Arial" w:cs="Arial"/>
          <w:b/>
          <w:sz w:val="32"/>
        </w:rPr>
        <w:t xml:space="preserve">2 </w:t>
      </w:r>
      <w:r>
        <w:rPr>
          <w:rFonts w:ascii="Arial" w:eastAsia="等线" w:hAnsi="Arial" w:cs="Arial"/>
          <w:b/>
          <w:sz w:val="32"/>
        </w:rPr>
        <w:t>引用文件</w:t>
      </w:r>
      <w:bookmarkEnd w:id="12"/>
      <w:bookmarkEnd w:id="1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BE74D6" w14:paraId="71360E73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3492F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文档编号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B7F92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文档名称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C9C24E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版本号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00200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日期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9A7C5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来源</w:t>
            </w:r>
          </w:p>
        </w:tc>
      </w:tr>
      <w:tr w:rsidR="00BE74D6" w14:paraId="60F714BE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D54278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GB/T 8567-2006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3D6A1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计算机软件文</w:t>
            </w:r>
            <w:r>
              <w:rPr>
                <w:rFonts w:ascii="Arial" w:eastAsia="等线" w:hAnsi="Arial" w:cs="Arial"/>
                <w:sz w:val="22"/>
              </w:rPr>
              <w:lastRenderedPageBreak/>
              <w:t>档编制规范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2D9A94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V2006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01387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2006</w:t>
            </w:r>
            <w:r>
              <w:rPr>
                <w:rFonts w:ascii="Arial" w:eastAsia="等线" w:hAnsi="Arial" w:cs="Arial"/>
                <w:sz w:val="22"/>
              </w:rPr>
              <w:t>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A143C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国家标准化管</w:t>
            </w:r>
            <w:r>
              <w:rPr>
                <w:rFonts w:ascii="Arial" w:eastAsia="等线" w:hAnsi="Arial" w:cs="Arial"/>
                <w:sz w:val="22"/>
              </w:rPr>
              <w:lastRenderedPageBreak/>
              <w:t>理委员会</w:t>
            </w:r>
          </w:p>
        </w:tc>
      </w:tr>
      <w:tr w:rsidR="00BE74D6" w14:paraId="2D141963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E399CA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XQFX-2025-001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F88EB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《软件需求分析原理与实践》课程教学大纲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844B23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V1.0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324D3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2025</w:t>
            </w:r>
            <w:r>
              <w:rPr>
                <w:rFonts w:ascii="Arial" w:eastAsia="等线" w:hAnsi="Arial" w:cs="Arial"/>
                <w:sz w:val="22"/>
              </w:rPr>
              <w:t>年</w:t>
            </w:r>
            <w:r>
              <w:rPr>
                <w:rFonts w:ascii="Arial" w:eastAsia="等线" w:hAnsi="Arial" w:cs="Arial"/>
                <w:sz w:val="22"/>
              </w:rPr>
              <w:t>9</w:t>
            </w:r>
            <w:r>
              <w:rPr>
                <w:rFonts w:ascii="Arial" w:eastAsia="等线" w:hAnsi="Arial" w:cs="Arial"/>
                <w:sz w:val="22"/>
              </w:rPr>
              <w:t>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8ABD0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课程组</w:t>
            </w:r>
          </w:p>
        </w:tc>
      </w:tr>
      <w:tr w:rsidR="00BE74D6" w14:paraId="35D5F9E5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EC819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XQFX-DZY-2025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F5ED1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课程大作业要求说明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55BF4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V1.0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58C5D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2025</w:t>
            </w:r>
            <w:r>
              <w:rPr>
                <w:rFonts w:ascii="Arial" w:eastAsia="等线" w:hAnsi="Arial" w:cs="Arial"/>
                <w:sz w:val="22"/>
              </w:rPr>
              <w:t>年</w:t>
            </w:r>
            <w:r>
              <w:rPr>
                <w:rFonts w:ascii="Arial" w:eastAsia="等线" w:hAnsi="Arial" w:cs="Arial"/>
                <w:sz w:val="22"/>
              </w:rPr>
              <w:t>9</w:t>
            </w:r>
            <w:r>
              <w:rPr>
                <w:rFonts w:ascii="Arial" w:eastAsia="等线" w:hAnsi="Arial" w:cs="Arial"/>
                <w:sz w:val="22"/>
              </w:rPr>
              <w:t>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694C5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课程组</w:t>
            </w:r>
          </w:p>
        </w:tc>
      </w:tr>
      <w:tr w:rsidR="00BE74D6" w14:paraId="59A6B438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E0A619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AIDEV-PLAN-V1.0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0FA1B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一站式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开发平台软件需求工程项目计划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79C60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V1.0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6DC0D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2025</w:t>
            </w:r>
            <w:r>
              <w:rPr>
                <w:rFonts w:ascii="Arial" w:eastAsia="等线" w:hAnsi="Arial" w:cs="Arial"/>
                <w:sz w:val="22"/>
              </w:rPr>
              <w:t>年</w:t>
            </w:r>
            <w:r>
              <w:rPr>
                <w:rFonts w:ascii="Arial" w:eastAsia="等线" w:hAnsi="Arial" w:cs="Arial"/>
                <w:sz w:val="22"/>
              </w:rPr>
              <w:t>X</w:t>
            </w:r>
            <w:r>
              <w:rPr>
                <w:rFonts w:ascii="Arial" w:eastAsia="等线" w:hAnsi="Arial" w:cs="Arial"/>
                <w:sz w:val="22"/>
              </w:rPr>
              <w:t>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4C783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开发小组</w:t>
            </w:r>
          </w:p>
        </w:tc>
      </w:tr>
      <w:tr w:rsidR="00BE74D6" w14:paraId="5F67C3AD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5CBB0F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AI-TOOL-2025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810BCF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主流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开发平台技术调研白皮书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EEAA0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V1.0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6BE193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2025</w:t>
            </w:r>
            <w:r>
              <w:rPr>
                <w:rFonts w:ascii="Arial" w:eastAsia="等线" w:hAnsi="Arial" w:cs="Arial"/>
                <w:sz w:val="22"/>
              </w:rPr>
              <w:t>年</w:t>
            </w:r>
            <w:r>
              <w:rPr>
                <w:rFonts w:ascii="Arial" w:eastAsia="等线" w:hAnsi="Arial" w:cs="Arial"/>
                <w:sz w:val="22"/>
              </w:rPr>
              <w:t>9</w:t>
            </w:r>
            <w:r>
              <w:rPr>
                <w:rFonts w:ascii="Arial" w:eastAsia="等线" w:hAnsi="Arial" w:cs="Arial"/>
                <w:sz w:val="22"/>
              </w:rPr>
              <w:t>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B9C282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行业公开资料</w:t>
            </w:r>
          </w:p>
        </w:tc>
      </w:tr>
    </w:tbl>
    <w:p w14:paraId="2ACAA482" w14:textId="77777777" w:rsidR="00BE74D6" w:rsidRDefault="00BE74D6"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</w:pPr>
    </w:p>
    <w:p w14:paraId="3B15CED7" w14:textId="77777777" w:rsidR="00BE74D6" w:rsidRDefault="00000000">
      <w:pPr>
        <w:spacing w:before="320" w:after="120" w:line="288" w:lineRule="auto"/>
        <w:jc w:val="left"/>
        <w:outlineLvl w:val="1"/>
      </w:pPr>
      <w:bookmarkStart w:id="14" w:name="heading_6"/>
      <w:bookmarkStart w:id="15" w:name="_Toc224343265"/>
      <w:r>
        <w:rPr>
          <w:rFonts w:ascii="Arial" w:eastAsia="等线" w:hAnsi="Arial" w:cs="Arial"/>
          <w:b/>
          <w:sz w:val="32"/>
        </w:rPr>
        <w:t xml:space="preserve">3 </w:t>
      </w:r>
      <w:r>
        <w:rPr>
          <w:rFonts w:ascii="Arial" w:eastAsia="等线" w:hAnsi="Arial" w:cs="Arial"/>
          <w:b/>
          <w:sz w:val="32"/>
        </w:rPr>
        <w:t>需求</w:t>
      </w:r>
      <w:bookmarkEnd w:id="14"/>
      <w:bookmarkEnd w:id="15"/>
    </w:p>
    <w:p w14:paraId="4EACF01C" w14:textId="77777777" w:rsidR="00BE74D6" w:rsidRDefault="00000000">
      <w:pPr>
        <w:spacing w:before="300" w:after="120" w:line="288" w:lineRule="auto"/>
        <w:jc w:val="left"/>
        <w:outlineLvl w:val="2"/>
      </w:pPr>
      <w:bookmarkStart w:id="16" w:name="heading_7"/>
      <w:bookmarkStart w:id="17" w:name="_Toc224343266"/>
      <w:commentRangeStart w:id="18"/>
      <w:r>
        <w:rPr>
          <w:rFonts w:ascii="Arial" w:eastAsia="等线" w:hAnsi="Arial" w:cs="Arial"/>
          <w:b/>
          <w:sz w:val="30"/>
        </w:rPr>
        <w:t xml:space="preserve">3.1 </w:t>
      </w:r>
      <w:r>
        <w:rPr>
          <w:rFonts w:ascii="Arial" w:eastAsia="等线" w:hAnsi="Arial" w:cs="Arial"/>
          <w:b/>
          <w:sz w:val="30"/>
        </w:rPr>
        <w:t>所需的状态和方式</w:t>
      </w:r>
      <w:bookmarkEnd w:id="16"/>
      <w:bookmarkEnd w:id="17"/>
    </w:p>
    <w:p w14:paraId="5B84527D" w14:textId="77777777" w:rsidR="00BE74D6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本平台规划的主要运行状态包括：</w:t>
      </w:r>
    </w:p>
    <w:p w14:paraId="7E5D69F6" w14:textId="77777777" w:rsidR="00BE74D6" w:rsidRDefault="00000000">
      <w:pPr>
        <w:numPr>
          <w:ilvl w:val="0"/>
          <w:numId w:val="3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空闲状态</w:t>
      </w:r>
      <w:r>
        <w:rPr>
          <w:rFonts w:ascii="Arial" w:eastAsia="等线" w:hAnsi="Arial" w:cs="Arial"/>
          <w:sz w:val="22"/>
        </w:rPr>
        <w:t>：平台无任务运行，仅提供基础服务</w:t>
      </w:r>
    </w:p>
    <w:p w14:paraId="60B6F96D" w14:textId="77777777" w:rsidR="00BE74D6" w:rsidRDefault="00000000">
      <w:pPr>
        <w:numPr>
          <w:ilvl w:val="0"/>
          <w:numId w:val="32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准备就绪状态</w:t>
      </w:r>
      <w:r>
        <w:rPr>
          <w:rFonts w:ascii="Arial" w:eastAsia="等线" w:hAnsi="Arial" w:cs="Arial"/>
          <w:sz w:val="22"/>
        </w:rPr>
        <w:t>：用户完成环境配置，等待任务启动</w:t>
      </w:r>
    </w:p>
    <w:p w14:paraId="668BBC90" w14:textId="77777777" w:rsidR="00BE74D6" w:rsidRDefault="00000000">
      <w:pPr>
        <w:numPr>
          <w:ilvl w:val="0"/>
          <w:numId w:val="33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活动状态</w:t>
      </w:r>
      <w:r>
        <w:rPr>
          <w:rFonts w:ascii="Arial" w:eastAsia="等线" w:hAnsi="Arial" w:cs="Arial"/>
          <w:sz w:val="22"/>
        </w:rPr>
        <w:t>：正在执行数据处理、模型训练、部署发布等任务</w:t>
      </w:r>
    </w:p>
    <w:p w14:paraId="19CDC4B8" w14:textId="77777777" w:rsidR="00BE74D6" w:rsidRDefault="00000000">
      <w:pPr>
        <w:numPr>
          <w:ilvl w:val="0"/>
          <w:numId w:val="34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事后分析状态</w:t>
      </w:r>
      <w:r>
        <w:rPr>
          <w:rFonts w:ascii="Arial" w:eastAsia="等线" w:hAnsi="Arial" w:cs="Arial"/>
          <w:sz w:val="22"/>
        </w:rPr>
        <w:t>：任务完成后，提供结果查看、日志分析、模型评估功能</w:t>
      </w:r>
    </w:p>
    <w:p w14:paraId="0600899C" w14:textId="77777777" w:rsidR="00BE74D6" w:rsidRDefault="00000000">
      <w:pPr>
        <w:numPr>
          <w:ilvl w:val="0"/>
          <w:numId w:val="35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紧急状态</w:t>
      </w:r>
      <w:r>
        <w:rPr>
          <w:rFonts w:ascii="Arial" w:eastAsia="等线" w:hAnsi="Arial" w:cs="Arial"/>
          <w:sz w:val="22"/>
        </w:rPr>
        <w:t>：系统故障、资源耗尽时，触发告警与自动保护机制</w:t>
      </w:r>
      <w:commentRangeEnd w:id="18"/>
      <w:r w:rsidR="00A241B1">
        <w:rPr>
          <w:rStyle w:val="a5"/>
          <w:szCs w:val="22"/>
        </w:rPr>
        <w:commentReference w:id="18"/>
      </w:r>
    </w:p>
    <w:p w14:paraId="5DABD314" w14:textId="77777777" w:rsidR="00BE74D6" w:rsidRDefault="00000000">
      <w:pPr>
        <w:spacing w:before="300" w:after="120" w:line="288" w:lineRule="auto"/>
        <w:jc w:val="left"/>
        <w:outlineLvl w:val="2"/>
      </w:pPr>
      <w:bookmarkStart w:id="19" w:name="heading_8"/>
      <w:bookmarkStart w:id="20" w:name="_Toc224343267"/>
      <w:r>
        <w:rPr>
          <w:rFonts w:ascii="Arial" w:eastAsia="等线" w:hAnsi="Arial" w:cs="Arial"/>
          <w:b/>
          <w:sz w:val="30"/>
        </w:rPr>
        <w:t xml:space="preserve">3.2 </w:t>
      </w:r>
      <w:r>
        <w:rPr>
          <w:rFonts w:ascii="Arial" w:eastAsia="等线" w:hAnsi="Arial" w:cs="Arial"/>
          <w:b/>
          <w:sz w:val="30"/>
        </w:rPr>
        <w:t>需求概述</w:t>
      </w:r>
      <w:bookmarkEnd w:id="19"/>
      <w:bookmarkEnd w:id="20"/>
    </w:p>
    <w:p w14:paraId="23CD82F4" w14:textId="77777777" w:rsidR="00BE74D6" w:rsidRDefault="00000000">
      <w:pPr>
        <w:spacing w:before="260" w:after="120" w:line="288" w:lineRule="auto"/>
        <w:jc w:val="left"/>
        <w:outlineLvl w:val="3"/>
      </w:pPr>
      <w:bookmarkStart w:id="21" w:name="heading_9"/>
      <w:r>
        <w:rPr>
          <w:rFonts w:ascii="Arial" w:eastAsia="等线" w:hAnsi="Arial" w:cs="Arial"/>
          <w:b/>
          <w:sz w:val="28"/>
        </w:rPr>
        <w:t xml:space="preserve">3.2.1 </w:t>
      </w:r>
      <w:r>
        <w:rPr>
          <w:rFonts w:ascii="Arial" w:eastAsia="等线" w:hAnsi="Arial" w:cs="Arial"/>
          <w:b/>
          <w:sz w:val="28"/>
        </w:rPr>
        <w:t>目标</w:t>
      </w:r>
      <w:bookmarkEnd w:id="21"/>
    </w:p>
    <w:p w14:paraId="1E259892" w14:textId="77777777" w:rsidR="00BE74D6" w:rsidRDefault="00000000">
      <w:pPr>
        <w:numPr>
          <w:ilvl w:val="0"/>
          <w:numId w:val="36"/>
        </w:numPr>
        <w:spacing w:before="120" w:after="120" w:line="288" w:lineRule="auto"/>
        <w:jc w:val="left"/>
      </w:pPr>
      <w:commentRangeStart w:id="22"/>
      <w:r>
        <w:rPr>
          <w:rFonts w:ascii="Arial" w:eastAsia="等线" w:hAnsi="Arial" w:cs="Arial"/>
          <w:b/>
          <w:sz w:val="22"/>
        </w:rPr>
        <w:t>开发意图</w:t>
      </w:r>
      <w:r>
        <w:rPr>
          <w:rFonts w:ascii="Arial" w:eastAsia="等线" w:hAnsi="Arial" w:cs="Arial"/>
          <w:sz w:val="22"/>
        </w:rPr>
        <w:t>：明确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开发者在环境配置、框架兼容、数据管理、模型部署等环节的痛点，规划一站式、自动化的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开发工具链需求，不涉及实际开发实施。</w:t>
      </w:r>
      <w:commentRangeEnd w:id="22"/>
      <w:r w:rsidR="000B1BC1">
        <w:rPr>
          <w:rStyle w:val="a5"/>
          <w:szCs w:val="22"/>
        </w:rPr>
        <w:commentReference w:id="22"/>
      </w:r>
    </w:p>
    <w:p w14:paraId="235AC8EC" w14:textId="77777777" w:rsidR="00BE74D6" w:rsidRDefault="00000000">
      <w:pPr>
        <w:numPr>
          <w:ilvl w:val="0"/>
          <w:numId w:val="37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lastRenderedPageBreak/>
        <w:t>系统功能</w:t>
      </w:r>
      <w:r>
        <w:rPr>
          <w:rFonts w:ascii="Arial" w:eastAsia="等线" w:hAnsi="Arial" w:cs="Arial"/>
          <w:sz w:val="22"/>
        </w:rPr>
        <w:t>：</w:t>
      </w:r>
    </w:p>
    <w:p w14:paraId="6CDABBD5" w14:textId="77777777" w:rsidR="00BE74D6" w:rsidRDefault="00000000">
      <w:pPr>
        <w:numPr>
          <w:ilvl w:val="0"/>
          <w:numId w:val="3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多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计算框架兼容与环境隔离</w:t>
      </w:r>
    </w:p>
    <w:p w14:paraId="1E64B9C4" w14:textId="77777777" w:rsidR="00BE74D6" w:rsidRDefault="00000000">
      <w:pPr>
        <w:numPr>
          <w:ilvl w:val="0"/>
          <w:numId w:val="3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容器开发环境构建、部署与镜像管理</w:t>
      </w:r>
    </w:p>
    <w:p w14:paraId="19375086" w14:textId="77777777" w:rsidR="00BE74D6" w:rsidRDefault="00000000">
      <w:pPr>
        <w:numPr>
          <w:ilvl w:val="0"/>
          <w:numId w:val="4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模型与算法的版本管理、共享与复用</w:t>
      </w:r>
    </w:p>
    <w:p w14:paraId="7A18E09E" w14:textId="77777777" w:rsidR="00BE74D6" w:rsidRDefault="00000000">
      <w:pPr>
        <w:numPr>
          <w:ilvl w:val="0"/>
          <w:numId w:val="4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数据集上传、构建、标注与</w:t>
      </w:r>
      <w:commentRangeStart w:id="23"/>
      <w:r>
        <w:rPr>
          <w:rFonts w:ascii="Arial" w:eastAsia="等线" w:hAnsi="Arial" w:cs="Arial"/>
          <w:sz w:val="22"/>
        </w:rPr>
        <w:t>版本控制</w:t>
      </w:r>
      <w:commentRangeEnd w:id="23"/>
      <w:r w:rsidR="00E62051">
        <w:rPr>
          <w:rStyle w:val="a5"/>
          <w:szCs w:val="22"/>
        </w:rPr>
        <w:commentReference w:id="23"/>
      </w:r>
    </w:p>
    <w:p w14:paraId="276E1997" w14:textId="77777777" w:rsidR="00BE74D6" w:rsidRDefault="00000000">
      <w:pPr>
        <w:numPr>
          <w:ilvl w:val="0"/>
          <w:numId w:val="4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模型训练、调试、评估与部署全流程支持</w:t>
      </w:r>
    </w:p>
    <w:p w14:paraId="45D88A00" w14:textId="77777777" w:rsidR="00BE74D6" w:rsidRDefault="00000000">
      <w:pPr>
        <w:numPr>
          <w:ilvl w:val="0"/>
          <w:numId w:val="4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资源监控、任务调度与权限管理</w:t>
      </w:r>
    </w:p>
    <w:p w14:paraId="1F32FB2B" w14:textId="77777777" w:rsidR="00BE74D6" w:rsidRDefault="00000000">
      <w:pPr>
        <w:numPr>
          <w:ilvl w:val="0"/>
          <w:numId w:val="44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系统层次</w:t>
      </w:r>
      <w:r>
        <w:rPr>
          <w:rFonts w:ascii="Arial" w:eastAsia="等线" w:hAnsi="Arial" w:cs="Arial"/>
          <w:sz w:val="22"/>
        </w:rPr>
        <w:t>：平台分为</w:t>
      </w:r>
      <w:r>
        <w:rPr>
          <w:rFonts w:ascii="Arial" w:eastAsia="等线" w:hAnsi="Arial" w:cs="Arial"/>
          <w:b/>
          <w:sz w:val="22"/>
        </w:rPr>
        <w:t>用户层、服务层、资源层</w:t>
      </w:r>
      <w:r>
        <w:rPr>
          <w:rFonts w:ascii="Arial" w:eastAsia="等线" w:hAnsi="Arial" w:cs="Arial"/>
          <w:sz w:val="22"/>
        </w:rPr>
        <w:t>三层架构，用户层提供可视化操作界面，服务层封装核心业务逻辑，资源层对接计算、存储与网络资源。</w:t>
      </w:r>
    </w:p>
    <w:p w14:paraId="01DA59F2" w14:textId="77777777" w:rsidR="00BE74D6" w:rsidRDefault="00000000">
      <w:pPr>
        <w:numPr>
          <w:ilvl w:val="0"/>
          <w:numId w:val="45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与其他产品关系</w:t>
      </w:r>
      <w:r>
        <w:rPr>
          <w:rFonts w:ascii="Arial" w:eastAsia="等线" w:hAnsi="Arial" w:cs="Arial"/>
          <w:sz w:val="22"/>
        </w:rPr>
        <w:t>：本平台为独立产品，可对接公有云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私有云资源，兼容主流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框架与工具。</w:t>
      </w:r>
    </w:p>
    <w:p w14:paraId="30B94AAB" w14:textId="77777777" w:rsidR="00BE74D6" w:rsidRDefault="00000000">
      <w:pPr>
        <w:spacing w:before="260" w:after="120" w:line="288" w:lineRule="auto"/>
        <w:jc w:val="left"/>
        <w:outlineLvl w:val="3"/>
      </w:pPr>
      <w:bookmarkStart w:id="24" w:name="heading_10"/>
      <w:r>
        <w:rPr>
          <w:rFonts w:ascii="Arial" w:eastAsia="等线" w:hAnsi="Arial" w:cs="Arial"/>
          <w:b/>
          <w:sz w:val="28"/>
        </w:rPr>
        <w:t xml:space="preserve">3.2.2 </w:t>
      </w:r>
      <w:r>
        <w:rPr>
          <w:rFonts w:ascii="Arial" w:eastAsia="等线" w:hAnsi="Arial" w:cs="Arial"/>
          <w:b/>
          <w:sz w:val="28"/>
        </w:rPr>
        <w:t>运行环境</w:t>
      </w:r>
      <w:bookmarkEnd w:id="24"/>
    </w:p>
    <w:p w14:paraId="4F724CFA" w14:textId="77777777" w:rsidR="00BE74D6" w:rsidRDefault="00000000">
      <w:pPr>
        <w:numPr>
          <w:ilvl w:val="0"/>
          <w:numId w:val="46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硬件环境</w:t>
      </w:r>
      <w:r>
        <w:rPr>
          <w:rFonts w:ascii="Arial" w:eastAsia="等线" w:hAnsi="Arial" w:cs="Arial"/>
          <w:sz w:val="22"/>
        </w:rPr>
        <w:t>：</w:t>
      </w:r>
    </w:p>
    <w:p w14:paraId="6EFFEEE8" w14:textId="77777777" w:rsidR="00BE74D6" w:rsidRDefault="00000000">
      <w:pPr>
        <w:numPr>
          <w:ilvl w:val="0"/>
          <w:numId w:val="4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服务器：</w:t>
      </w:r>
      <w:r>
        <w:rPr>
          <w:rFonts w:ascii="Arial" w:eastAsia="等线" w:hAnsi="Arial" w:cs="Arial"/>
          <w:sz w:val="22"/>
        </w:rPr>
        <w:t>CPU ≥ 8</w:t>
      </w:r>
      <w:r>
        <w:rPr>
          <w:rFonts w:ascii="Arial" w:eastAsia="等线" w:hAnsi="Arial" w:cs="Arial"/>
          <w:sz w:val="22"/>
        </w:rPr>
        <w:t>核，内存</w:t>
      </w:r>
      <w:r>
        <w:rPr>
          <w:rFonts w:ascii="Arial" w:eastAsia="等线" w:hAnsi="Arial" w:cs="Arial"/>
          <w:sz w:val="22"/>
        </w:rPr>
        <w:t xml:space="preserve"> ≥ 32GB</w:t>
      </w:r>
      <w:r>
        <w:rPr>
          <w:rFonts w:ascii="Arial" w:eastAsia="等线" w:hAnsi="Arial" w:cs="Arial"/>
          <w:sz w:val="22"/>
        </w:rPr>
        <w:t>，</w:t>
      </w:r>
      <w:r>
        <w:rPr>
          <w:rFonts w:ascii="Arial" w:eastAsia="等线" w:hAnsi="Arial" w:cs="Arial"/>
          <w:sz w:val="22"/>
        </w:rPr>
        <w:t>GPU ≥ 16GB</w:t>
      </w:r>
      <w:r>
        <w:rPr>
          <w:rFonts w:ascii="Arial" w:eastAsia="等线" w:hAnsi="Arial" w:cs="Arial"/>
          <w:sz w:val="22"/>
        </w:rPr>
        <w:t>显存（可选），存储</w:t>
      </w:r>
      <w:r>
        <w:rPr>
          <w:rFonts w:ascii="Arial" w:eastAsia="等线" w:hAnsi="Arial" w:cs="Arial"/>
          <w:sz w:val="22"/>
        </w:rPr>
        <w:t xml:space="preserve"> ≥ 1TB</w:t>
      </w:r>
    </w:p>
    <w:p w14:paraId="6B7D1D2F" w14:textId="77777777" w:rsidR="00BE74D6" w:rsidRDefault="00000000">
      <w:pPr>
        <w:numPr>
          <w:ilvl w:val="0"/>
          <w:numId w:val="4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客户端：支持主流浏览器（</w:t>
      </w:r>
      <w:r>
        <w:rPr>
          <w:rFonts w:ascii="Arial" w:eastAsia="等线" w:hAnsi="Arial" w:cs="Arial"/>
          <w:sz w:val="22"/>
        </w:rPr>
        <w:t>Chrome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Edge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Firefox</w:t>
      </w:r>
      <w:r>
        <w:rPr>
          <w:rFonts w:ascii="Arial" w:eastAsia="等线" w:hAnsi="Arial" w:cs="Arial"/>
          <w:sz w:val="22"/>
        </w:rPr>
        <w:t>），无硬件特殊要求</w:t>
      </w:r>
    </w:p>
    <w:p w14:paraId="39D58B49" w14:textId="77777777" w:rsidR="00BE74D6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软件环境</w:t>
      </w:r>
      <w:r>
        <w:rPr>
          <w:rFonts w:ascii="Arial" w:eastAsia="等线" w:hAnsi="Arial" w:cs="Arial"/>
          <w:sz w:val="22"/>
        </w:rPr>
        <w:t>：</w:t>
      </w:r>
    </w:p>
    <w:p w14:paraId="504D490F" w14:textId="77777777" w:rsidR="00BE74D6" w:rsidRDefault="00000000">
      <w:pPr>
        <w:numPr>
          <w:ilvl w:val="0"/>
          <w:numId w:val="4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服务器端：</w:t>
      </w:r>
      <w:r>
        <w:rPr>
          <w:rFonts w:ascii="Arial" w:eastAsia="等线" w:hAnsi="Arial" w:cs="Arial"/>
          <w:sz w:val="22"/>
        </w:rPr>
        <w:t>Linux</w:t>
      </w:r>
      <w:r>
        <w:rPr>
          <w:rFonts w:ascii="Arial" w:eastAsia="等线" w:hAnsi="Arial" w:cs="Arial"/>
          <w:sz w:val="22"/>
        </w:rPr>
        <w:t>操作系统（</w:t>
      </w:r>
      <w:r>
        <w:rPr>
          <w:rFonts w:ascii="Arial" w:eastAsia="等线" w:hAnsi="Arial" w:cs="Arial"/>
          <w:sz w:val="22"/>
        </w:rPr>
        <w:t>Ubuntu/CentOS</w:t>
      </w:r>
      <w:r>
        <w:rPr>
          <w:rFonts w:ascii="Arial" w:eastAsia="等线" w:hAnsi="Arial" w:cs="Arial"/>
          <w:sz w:val="22"/>
        </w:rPr>
        <w:t>）、</w:t>
      </w:r>
      <w:r>
        <w:rPr>
          <w:rFonts w:ascii="Arial" w:eastAsia="等线" w:hAnsi="Arial" w:cs="Arial"/>
          <w:sz w:val="22"/>
        </w:rPr>
        <w:t>Docker</w:t>
      </w:r>
      <w:r>
        <w:rPr>
          <w:rFonts w:ascii="Arial" w:eastAsia="等线" w:hAnsi="Arial" w:cs="Arial"/>
          <w:sz w:val="22"/>
        </w:rPr>
        <w:t>容器引擎、</w:t>
      </w:r>
      <w:r>
        <w:rPr>
          <w:rFonts w:ascii="Arial" w:eastAsia="等线" w:hAnsi="Arial" w:cs="Arial"/>
          <w:sz w:val="22"/>
        </w:rPr>
        <w:t>Kubernetes</w:t>
      </w:r>
      <w:r>
        <w:rPr>
          <w:rFonts w:ascii="Arial" w:eastAsia="等线" w:hAnsi="Arial" w:cs="Arial"/>
          <w:sz w:val="22"/>
        </w:rPr>
        <w:t>（可选）</w:t>
      </w:r>
    </w:p>
    <w:p w14:paraId="3FF8A09D" w14:textId="77777777" w:rsidR="00BE74D6" w:rsidRDefault="00000000">
      <w:pPr>
        <w:numPr>
          <w:ilvl w:val="0"/>
          <w:numId w:val="5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框架支持：</w:t>
      </w:r>
      <w:r>
        <w:rPr>
          <w:rFonts w:ascii="Arial" w:eastAsia="等线" w:hAnsi="Arial" w:cs="Arial"/>
          <w:sz w:val="22"/>
        </w:rPr>
        <w:t>PyTorch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TensorFlow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Caffe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 xml:space="preserve">PaddlePaddle </w:t>
      </w:r>
      <w:r>
        <w:rPr>
          <w:rFonts w:ascii="Arial" w:eastAsia="等线" w:hAnsi="Arial" w:cs="Arial"/>
          <w:sz w:val="22"/>
        </w:rPr>
        <w:t>等</w:t>
      </w:r>
    </w:p>
    <w:p w14:paraId="40366A8C" w14:textId="38F18F3E" w:rsidR="00BE74D6" w:rsidRDefault="00000000">
      <w:pPr>
        <w:numPr>
          <w:ilvl w:val="0"/>
          <w:numId w:val="5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数据库：</w:t>
      </w:r>
      <w:r>
        <w:rPr>
          <w:rFonts w:ascii="Arial" w:eastAsia="等线" w:hAnsi="Arial" w:cs="Arial"/>
          <w:sz w:val="22"/>
        </w:rPr>
        <w:t>MySQL</w:t>
      </w:r>
      <w:r>
        <w:rPr>
          <w:rFonts w:ascii="Arial" w:eastAsia="等线" w:hAnsi="Arial" w:cs="Arial"/>
          <w:sz w:val="22"/>
        </w:rPr>
        <w:t>（业务数据）</w:t>
      </w:r>
      <w:r w:rsidR="00FD4F8D">
        <w:rPr>
          <w:rFonts w:ascii="Arial" w:eastAsia="等线" w:hAnsi="Arial" w:cs="Arial" w:hint="eastAsia"/>
          <w:sz w:val="22"/>
        </w:rPr>
        <w:t>、</w:t>
      </w:r>
      <w:r w:rsidR="00FD4F8D">
        <w:rPr>
          <w:rFonts w:ascii="Arial" w:eastAsia="等线" w:hAnsi="Arial" w:cs="Arial"/>
          <w:sz w:val="22"/>
        </w:rPr>
        <w:t>MinIO</w:t>
      </w:r>
      <w:r w:rsidR="00FD4F8D">
        <w:rPr>
          <w:rFonts w:ascii="Arial" w:eastAsia="等线" w:hAnsi="Arial" w:cs="Arial" w:hint="eastAsia"/>
          <w:sz w:val="22"/>
        </w:rPr>
        <w:t>（对象存储）</w:t>
      </w:r>
    </w:p>
    <w:p w14:paraId="02A24997" w14:textId="77777777" w:rsidR="00BE74D6" w:rsidRDefault="00000000">
      <w:pPr>
        <w:numPr>
          <w:ilvl w:val="0"/>
          <w:numId w:val="5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中间件：</w:t>
      </w:r>
      <w:r>
        <w:rPr>
          <w:rFonts w:ascii="Arial" w:eastAsia="等线" w:hAnsi="Arial" w:cs="Arial"/>
          <w:sz w:val="22"/>
        </w:rPr>
        <w:t>Nginx</w:t>
      </w:r>
      <w:r>
        <w:rPr>
          <w:rFonts w:ascii="Arial" w:eastAsia="等线" w:hAnsi="Arial" w:cs="Arial"/>
          <w:sz w:val="22"/>
        </w:rPr>
        <w:t>（反向代理）、</w:t>
      </w:r>
      <w:r>
        <w:rPr>
          <w:rFonts w:ascii="Arial" w:eastAsia="等线" w:hAnsi="Arial" w:cs="Arial"/>
          <w:sz w:val="22"/>
        </w:rPr>
        <w:t>Redis</w:t>
      </w:r>
      <w:r>
        <w:rPr>
          <w:rFonts w:ascii="Arial" w:eastAsia="等线" w:hAnsi="Arial" w:cs="Arial"/>
          <w:sz w:val="22"/>
        </w:rPr>
        <w:t>（缓存）</w:t>
      </w:r>
    </w:p>
    <w:p w14:paraId="26EDD955" w14:textId="77777777" w:rsidR="00BE74D6" w:rsidRDefault="00000000">
      <w:pPr>
        <w:spacing w:before="260" w:after="120" w:line="288" w:lineRule="auto"/>
        <w:jc w:val="left"/>
        <w:outlineLvl w:val="3"/>
      </w:pPr>
      <w:bookmarkStart w:id="25" w:name="heading_11"/>
      <w:r>
        <w:rPr>
          <w:rFonts w:ascii="Arial" w:eastAsia="等线" w:hAnsi="Arial" w:cs="Arial"/>
          <w:b/>
          <w:sz w:val="28"/>
        </w:rPr>
        <w:t xml:space="preserve">3.2.3 </w:t>
      </w:r>
      <w:r>
        <w:rPr>
          <w:rFonts w:ascii="Arial" w:eastAsia="等线" w:hAnsi="Arial" w:cs="Arial"/>
          <w:b/>
          <w:sz w:val="28"/>
        </w:rPr>
        <w:t>用户的特点</w:t>
      </w:r>
      <w:bookmarkEnd w:id="25"/>
    </w:p>
    <w:p w14:paraId="0DB7638E" w14:textId="77777777" w:rsidR="00BE74D6" w:rsidRDefault="00000000">
      <w:pPr>
        <w:numPr>
          <w:ilvl w:val="0"/>
          <w:numId w:val="53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AI</w:t>
      </w:r>
      <w:r>
        <w:rPr>
          <w:rFonts w:ascii="Arial" w:eastAsia="等线" w:hAnsi="Arial" w:cs="Arial"/>
          <w:b/>
          <w:sz w:val="22"/>
        </w:rPr>
        <w:t>开发工程师</w:t>
      </w:r>
      <w:r>
        <w:rPr>
          <w:rFonts w:ascii="Arial" w:eastAsia="等线" w:hAnsi="Arial" w:cs="Arial"/>
          <w:sz w:val="22"/>
        </w:rPr>
        <w:t>：熟悉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框架与开发流程，需要高效的环境管理、模型训练与部署能力</w:t>
      </w:r>
    </w:p>
    <w:p w14:paraId="4F73089D" w14:textId="77777777" w:rsidR="00BE74D6" w:rsidRDefault="00000000">
      <w:pPr>
        <w:numPr>
          <w:ilvl w:val="0"/>
          <w:numId w:val="54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算法研究员</w:t>
      </w:r>
      <w:r>
        <w:rPr>
          <w:rFonts w:ascii="Arial" w:eastAsia="等线" w:hAnsi="Arial" w:cs="Arial"/>
          <w:sz w:val="22"/>
        </w:rPr>
        <w:t>：关注算法复用、实验对比与结果分析，需要版本管理与共享功能</w:t>
      </w:r>
    </w:p>
    <w:p w14:paraId="0B1E5A90" w14:textId="77777777" w:rsidR="00BE74D6" w:rsidRDefault="00000000">
      <w:pPr>
        <w:numPr>
          <w:ilvl w:val="0"/>
          <w:numId w:val="55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高校学生</w:t>
      </w:r>
      <w:r>
        <w:rPr>
          <w:rFonts w:ascii="Arial" w:eastAsia="等线" w:hAnsi="Arial" w:cs="Arial"/>
          <w:b/>
          <w:sz w:val="22"/>
        </w:rPr>
        <w:t>/</w:t>
      </w:r>
      <w:r>
        <w:rPr>
          <w:rFonts w:ascii="Arial" w:eastAsia="等线" w:hAnsi="Arial" w:cs="Arial"/>
          <w:b/>
          <w:sz w:val="22"/>
        </w:rPr>
        <w:t>入门开发者</w:t>
      </w:r>
      <w:r>
        <w:rPr>
          <w:rFonts w:ascii="Arial" w:eastAsia="等线" w:hAnsi="Arial" w:cs="Arial"/>
          <w:sz w:val="22"/>
        </w:rPr>
        <w:t>：需要低门槛的环境搭建、可视化操作与示例模板</w:t>
      </w:r>
    </w:p>
    <w:p w14:paraId="2684EC87" w14:textId="77777777" w:rsidR="00BE74D6" w:rsidRDefault="00000000">
      <w:pPr>
        <w:numPr>
          <w:ilvl w:val="0"/>
          <w:numId w:val="56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管理员</w:t>
      </w:r>
      <w:r>
        <w:rPr>
          <w:rFonts w:ascii="Arial" w:eastAsia="等线" w:hAnsi="Arial" w:cs="Arial"/>
          <w:sz w:val="22"/>
        </w:rPr>
        <w:t>：负责资源调度、权限管理与系统运维，需要监控与审计功能</w:t>
      </w:r>
    </w:p>
    <w:p w14:paraId="5472C2F2" w14:textId="77777777" w:rsidR="00BE74D6" w:rsidRDefault="00000000">
      <w:pPr>
        <w:spacing w:before="260" w:after="120" w:line="288" w:lineRule="auto"/>
        <w:jc w:val="left"/>
        <w:outlineLvl w:val="3"/>
      </w:pPr>
      <w:bookmarkStart w:id="26" w:name="heading_12"/>
      <w:r>
        <w:rPr>
          <w:rFonts w:ascii="Arial" w:eastAsia="等线" w:hAnsi="Arial" w:cs="Arial"/>
          <w:b/>
          <w:sz w:val="28"/>
        </w:rPr>
        <w:t xml:space="preserve">3.2.4 </w:t>
      </w:r>
      <w:r>
        <w:rPr>
          <w:rFonts w:ascii="Arial" w:eastAsia="等线" w:hAnsi="Arial" w:cs="Arial"/>
          <w:b/>
          <w:sz w:val="28"/>
        </w:rPr>
        <w:t>关键点</w:t>
      </w:r>
      <w:bookmarkEnd w:id="26"/>
    </w:p>
    <w:p w14:paraId="51AD97D4" w14:textId="77777777" w:rsidR="00BE74D6" w:rsidRDefault="00000000">
      <w:pPr>
        <w:numPr>
          <w:ilvl w:val="0"/>
          <w:numId w:val="57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关键功能</w:t>
      </w:r>
      <w:r>
        <w:rPr>
          <w:rFonts w:ascii="Arial" w:eastAsia="等线" w:hAnsi="Arial" w:cs="Arial"/>
          <w:sz w:val="22"/>
        </w:rPr>
        <w:t>：多框架兼容、容器环境管理、数据集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模型版本控制、一键部署</w:t>
      </w:r>
    </w:p>
    <w:p w14:paraId="0BA678A9" w14:textId="77777777" w:rsidR="00BE74D6" w:rsidRDefault="00000000">
      <w:pPr>
        <w:numPr>
          <w:ilvl w:val="0"/>
          <w:numId w:val="58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lastRenderedPageBreak/>
        <w:t>关键算法</w:t>
      </w:r>
      <w:r>
        <w:rPr>
          <w:rFonts w:ascii="Arial" w:eastAsia="等线" w:hAnsi="Arial" w:cs="Arial"/>
          <w:sz w:val="22"/>
        </w:rPr>
        <w:t>：资源调度算法、任务优先级调度算法、镜像分层存储算法</w:t>
      </w:r>
    </w:p>
    <w:p w14:paraId="0C6F9A4E" w14:textId="77777777" w:rsidR="00BE74D6" w:rsidRDefault="00000000">
      <w:pPr>
        <w:numPr>
          <w:ilvl w:val="0"/>
          <w:numId w:val="59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关键技术</w:t>
      </w:r>
      <w:r>
        <w:rPr>
          <w:rFonts w:ascii="Arial" w:eastAsia="等线" w:hAnsi="Arial" w:cs="Arial"/>
          <w:sz w:val="22"/>
        </w:rPr>
        <w:t>：容器化技术、微服务架构、版本控制技术、云原生技术</w:t>
      </w:r>
    </w:p>
    <w:p w14:paraId="307F4A93" w14:textId="77777777" w:rsidR="00BE74D6" w:rsidRDefault="00000000">
      <w:pPr>
        <w:spacing w:before="260" w:after="120" w:line="288" w:lineRule="auto"/>
        <w:jc w:val="left"/>
        <w:outlineLvl w:val="3"/>
      </w:pPr>
      <w:bookmarkStart w:id="27" w:name="heading_13"/>
      <w:r>
        <w:rPr>
          <w:rFonts w:ascii="Arial" w:eastAsia="等线" w:hAnsi="Arial" w:cs="Arial"/>
          <w:b/>
          <w:sz w:val="28"/>
        </w:rPr>
        <w:t xml:space="preserve">3.2.5 </w:t>
      </w:r>
      <w:r>
        <w:rPr>
          <w:rFonts w:ascii="Arial" w:eastAsia="等线" w:hAnsi="Arial" w:cs="Arial"/>
          <w:b/>
          <w:sz w:val="28"/>
        </w:rPr>
        <w:t>约束条件</w:t>
      </w:r>
      <w:bookmarkEnd w:id="27"/>
    </w:p>
    <w:p w14:paraId="1E5CB1A3" w14:textId="77777777" w:rsidR="00BE74D6" w:rsidRDefault="00000000">
      <w:pPr>
        <w:numPr>
          <w:ilvl w:val="0"/>
          <w:numId w:val="60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经费限制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 w:hint="eastAsia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无额外采购预算，规划使用开源工具与免费资源，不涉及实际经费使用。</w:t>
      </w:r>
    </w:p>
    <w:p w14:paraId="65177196" w14:textId="77777777" w:rsidR="00BE74D6" w:rsidRDefault="00000000">
      <w:pPr>
        <w:numPr>
          <w:ilvl w:val="0"/>
          <w:numId w:val="6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开发期限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 w:hint="eastAsia"/>
          <w:sz w:val="22"/>
        </w:rPr>
        <w:t xml:space="preserve"> </w:t>
      </w:r>
      <w:r>
        <w:rPr>
          <w:rFonts w:ascii="Arial" w:eastAsia="等线" w:hAnsi="Arial" w:cs="Arial"/>
          <w:sz w:val="22"/>
        </w:rPr>
        <w:t>严格遵循课程</w:t>
      </w:r>
      <w:r>
        <w:rPr>
          <w:rFonts w:ascii="Arial" w:eastAsia="等线" w:hAnsi="Arial" w:cs="Arial"/>
          <w:sz w:val="22"/>
        </w:rPr>
        <w:t>16</w:t>
      </w:r>
      <w:r>
        <w:rPr>
          <w:rFonts w:ascii="Arial" w:eastAsia="等线" w:hAnsi="Arial" w:cs="Arial"/>
          <w:sz w:val="22"/>
        </w:rPr>
        <w:t>课时进度安排，仅完成需求分析相关工作。</w:t>
      </w:r>
    </w:p>
    <w:p w14:paraId="4F6D6A3F" w14:textId="77777777" w:rsidR="00BE74D6" w:rsidRDefault="00000000">
      <w:pPr>
        <w:numPr>
          <w:ilvl w:val="0"/>
          <w:numId w:val="62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技术约束</w:t>
      </w:r>
      <w:r>
        <w:rPr>
          <w:rFonts w:ascii="Arial" w:eastAsia="等线" w:hAnsi="Arial" w:cs="Arial"/>
          <w:sz w:val="22"/>
        </w:rPr>
        <w:t>：基于开源技术栈（</w:t>
      </w:r>
      <w:r>
        <w:rPr>
          <w:rFonts w:ascii="Arial" w:eastAsia="等线" w:hAnsi="Arial" w:cs="Arial"/>
          <w:sz w:val="22"/>
        </w:rPr>
        <w:t>Docker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Kubernetes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PyTorch</w:t>
      </w:r>
      <w:r>
        <w:rPr>
          <w:rFonts w:ascii="Arial" w:eastAsia="等线" w:hAnsi="Arial" w:cs="Arial"/>
          <w:sz w:val="22"/>
        </w:rPr>
        <w:t>等），避免闭源依赖，不涉及实际技术实现。</w:t>
      </w:r>
    </w:p>
    <w:p w14:paraId="3391DC29" w14:textId="77777777" w:rsidR="00BE74D6" w:rsidRDefault="00000000">
      <w:pPr>
        <w:numPr>
          <w:ilvl w:val="0"/>
          <w:numId w:val="63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政策约束</w:t>
      </w:r>
      <w:r>
        <w:rPr>
          <w:rFonts w:ascii="Arial" w:eastAsia="等线" w:hAnsi="Arial" w:cs="Arial"/>
          <w:sz w:val="22"/>
        </w:rPr>
        <w:t>：遵守数据安全与隐私保护相关法规，用户数据仅用于平台内部处理。</w:t>
      </w:r>
    </w:p>
    <w:p w14:paraId="7DB7F299" w14:textId="77777777" w:rsidR="00BE74D6" w:rsidRDefault="00000000">
      <w:pPr>
        <w:spacing w:before="300" w:after="120" w:line="288" w:lineRule="auto"/>
        <w:jc w:val="left"/>
        <w:outlineLvl w:val="2"/>
      </w:pPr>
      <w:bookmarkStart w:id="28" w:name="heading_14"/>
      <w:bookmarkStart w:id="29" w:name="_Toc224343268"/>
      <w:r>
        <w:rPr>
          <w:rFonts w:ascii="Arial" w:eastAsia="等线" w:hAnsi="Arial" w:cs="Arial"/>
          <w:b/>
          <w:sz w:val="30"/>
        </w:rPr>
        <w:t xml:space="preserve">3.3 </w:t>
      </w:r>
      <w:r>
        <w:rPr>
          <w:rFonts w:ascii="Arial" w:eastAsia="等线" w:hAnsi="Arial" w:cs="Arial"/>
          <w:b/>
          <w:sz w:val="30"/>
        </w:rPr>
        <w:t>需求规格</w:t>
      </w:r>
      <w:bookmarkEnd w:id="28"/>
      <w:bookmarkEnd w:id="29"/>
    </w:p>
    <w:p w14:paraId="14E2D264" w14:textId="77777777" w:rsidR="00BE74D6" w:rsidRDefault="00000000">
      <w:pPr>
        <w:spacing w:before="260" w:after="120" w:line="288" w:lineRule="auto"/>
        <w:jc w:val="left"/>
        <w:outlineLvl w:val="3"/>
      </w:pPr>
      <w:bookmarkStart w:id="30" w:name="heading_15"/>
      <w:r>
        <w:rPr>
          <w:rFonts w:ascii="Arial" w:eastAsia="等线" w:hAnsi="Arial" w:cs="Arial"/>
          <w:b/>
          <w:sz w:val="28"/>
        </w:rPr>
        <w:t xml:space="preserve">3.3.1 </w:t>
      </w:r>
      <w:r>
        <w:rPr>
          <w:rFonts w:ascii="Arial" w:eastAsia="等线" w:hAnsi="Arial" w:cs="Arial"/>
          <w:b/>
          <w:sz w:val="28"/>
        </w:rPr>
        <w:t>软件系统总体功能</w:t>
      </w:r>
      <w:r>
        <w:rPr>
          <w:rFonts w:ascii="Arial" w:eastAsia="等线" w:hAnsi="Arial" w:cs="Arial"/>
          <w:b/>
          <w:sz w:val="28"/>
        </w:rPr>
        <w:t>/</w:t>
      </w:r>
      <w:r>
        <w:rPr>
          <w:rFonts w:ascii="Arial" w:eastAsia="等线" w:hAnsi="Arial" w:cs="Arial"/>
          <w:b/>
          <w:sz w:val="28"/>
        </w:rPr>
        <w:t>对象结构</w:t>
      </w:r>
      <w:bookmarkEnd w:id="30"/>
    </w:p>
    <w:p w14:paraId="5CAE1514" w14:textId="77777777" w:rsidR="00BE74D6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平台核心功能模块包括：</w:t>
      </w:r>
    </w:p>
    <w:p w14:paraId="1D6B7670" w14:textId="77777777" w:rsidR="00BE74D6" w:rsidRDefault="00000000">
      <w:pPr>
        <w:numPr>
          <w:ilvl w:val="0"/>
          <w:numId w:val="64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用户管理模块</w:t>
      </w:r>
      <w:r>
        <w:rPr>
          <w:rFonts w:ascii="Arial" w:eastAsia="等线" w:hAnsi="Arial" w:cs="Arial"/>
          <w:sz w:val="22"/>
        </w:rPr>
        <w:t>：注册、登录、权限控制、个人信息管理</w:t>
      </w:r>
    </w:p>
    <w:p w14:paraId="3EAB55D1" w14:textId="0D5DED30" w:rsidR="00BE74D6" w:rsidRDefault="00000000">
      <w:pPr>
        <w:numPr>
          <w:ilvl w:val="0"/>
          <w:numId w:val="65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环境管理模块</w:t>
      </w:r>
      <w:r>
        <w:rPr>
          <w:rFonts w:ascii="Arial" w:eastAsia="等线" w:hAnsi="Arial" w:cs="Arial"/>
          <w:sz w:val="22"/>
        </w:rPr>
        <w:t>：容器环境</w:t>
      </w:r>
      <w:commentRangeStart w:id="31"/>
      <w:r>
        <w:rPr>
          <w:rFonts w:ascii="Arial" w:eastAsia="等线" w:hAnsi="Arial" w:cs="Arial"/>
          <w:sz w:val="22"/>
        </w:rPr>
        <w:t>创建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启动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停止</w:t>
      </w:r>
      <w:commentRangeEnd w:id="31"/>
      <w:r w:rsidR="000D3C66">
        <w:rPr>
          <w:rStyle w:val="a5"/>
          <w:rFonts w:ascii="Arial" w:eastAsia="等线" w:hAnsi="Arial" w:cs="Arial"/>
          <w:sz w:val="22"/>
          <w:szCs w:val="22"/>
        </w:rPr>
        <w:commentReference w:id="31"/>
      </w:r>
      <w:r>
        <w:rPr>
          <w:rFonts w:ascii="Arial" w:eastAsia="等线" w:hAnsi="Arial" w:cs="Arial"/>
          <w:sz w:val="22"/>
        </w:rPr>
        <w:t>、框架选择、镜像构建与管理</w:t>
      </w:r>
    </w:p>
    <w:p w14:paraId="4E08166E" w14:textId="77777777" w:rsidR="00BE74D6" w:rsidRDefault="00000000">
      <w:pPr>
        <w:numPr>
          <w:ilvl w:val="0"/>
          <w:numId w:val="66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数据管理模块</w:t>
      </w:r>
      <w:r>
        <w:rPr>
          <w:rFonts w:ascii="Arial" w:eastAsia="等线" w:hAnsi="Arial" w:cs="Arial"/>
          <w:sz w:val="22"/>
        </w:rPr>
        <w:t>：数据集上传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标注</w:t>
      </w:r>
      <w:r>
        <w:rPr>
          <w:rFonts w:ascii="Arial" w:eastAsia="等线" w:hAnsi="Arial" w:cs="Arial"/>
          <w:sz w:val="22"/>
        </w:rPr>
        <w:t>/</w:t>
      </w:r>
      <w:commentRangeStart w:id="32"/>
      <w:r>
        <w:rPr>
          <w:rFonts w:ascii="Arial" w:eastAsia="等线" w:hAnsi="Arial" w:cs="Arial"/>
          <w:sz w:val="22"/>
        </w:rPr>
        <w:t>版本管理</w:t>
      </w:r>
      <w:commentRangeEnd w:id="32"/>
      <w:r w:rsidR="000D3C66">
        <w:rPr>
          <w:rStyle w:val="a5"/>
          <w:rFonts w:ascii="Arial" w:eastAsia="等线" w:hAnsi="Arial" w:cs="Arial"/>
          <w:sz w:val="22"/>
          <w:szCs w:val="22"/>
        </w:rPr>
        <w:commentReference w:id="32"/>
      </w:r>
      <w:r>
        <w:rPr>
          <w:rFonts w:ascii="Arial" w:eastAsia="等线" w:hAnsi="Arial" w:cs="Arial"/>
          <w:sz w:val="22"/>
        </w:rPr>
        <w:t>、数据预览与预处理</w:t>
      </w:r>
    </w:p>
    <w:p w14:paraId="27515C32" w14:textId="77777777" w:rsidR="00BE74D6" w:rsidRDefault="00000000">
      <w:pPr>
        <w:numPr>
          <w:ilvl w:val="0"/>
          <w:numId w:val="67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模型开发模块</w:t>
      </w:r>
      <w:r>
        <w:rPr>
          <w:rFonts w:ascii="Arial" w:eastAsia="等线" w:hAnsi="Arial" w:cs="Arial"/>
          <w:sz w:val="22"/>
        </w:rPr>
        <w:t>：代码编辑、</w:t>
      </w:r>
      <w:commentRangeStart w:id="33"/>
      <w:r>
        <w:rPr>
          <w:rFonts w:ascii="Arial" w:eastAsia="等线" w:hAnsi="Arial" w:cs="Arial"/>
          <w:sz w:val="22"/>
        </w:rPr>
        <w:t>Notebook</w:t>
      </w:r>
      <w:r>
        <w:rPr>
          <w:rFonts w:ascii="Arial" w:eastAsia="等线" w:hAnsi="Arial" w:cs="Arial"/>
          <w:sz w:val="22"/>
        </w:rPr>
        <w:t>交互</w:t>
      </w:r>
      <w:commentRangeEnd w:id="33"/>
      <w:r w:rsidR="000D3C66">
        <w:rPr>
          <w:rStyle w:val="a5"/>
          <w:rFonts w:ascii="Arial" w:eastAsia="等线" w:hAnsi="Arial" w:cs="Arial"/>
          <w:sz w:val="22"/>
          <w:szCs w:val="22"/>
        </w:rPr>
        <w:commentReference w:id="33"/>
      </w:r>
      <w:r>
        <w:rPr>
          <w:rFonts w:ascii="Arial" w:eastAsia="等线" w:hAnsi="Arial" w:cs="Arial"/>
          <w:sz w:val="22"/>
        </w:rPr>
        <w:t>、依赖管理、框架兼容适配</w:t>
      </w:r>
    </w:p>
    <w:p w14:paraId="774AA2A8" w14:textId="77777777" w:rsidR="00BE74D6" w:rsidRDefault="00000000">
      <w:pPr>
        <w:numPr>
          <w:ilvl w:val="0"/>
          <w:numId w:val="68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训练管理模块</w:t>
      </w:r>
      <w:r>
        <w:rPr>
          <w:rFonts w:ascii="Arial" w:eastAsia="等线" w:hAnsi="Arial" w:cs="Arial"/>
          <w:sz w:val="22"/>
        </w:rPr>
        <w:t>：任务提交、资源分配、日志查看、进度监控、结果评估</w:t>
      </w:r>
    </w:p>
    <w:p w14:paraId="054F0597" w14:textId="77777777" w:rsidR="00BE74D6" w:rsidRDefault="00000000">
      <w:pPr>
        <w:numPr>
          <w:ilvl w:val="0"/>
          <w:numId w:val="69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模型管理模块</w:t>
      </w:r>
      <w:r>
        <w:rPr>
          <w:rFonts w:ascii="Arial" w:eastAsia="等线" w:hAnsi="Arial" w:cs="Arial"/>
          <w:sz w:val="22"/>
        </w:rPr>
        <w:t>：模型版本控制、共享、复用、部署打包</w:t>
      </w:r>
    </w:p>
    <w:p w14:paraId="43961D64" w14:textId="77777777" w:rsidR="00BE74D6" w:rsidRDefault="00000000">
      <w:pPr>
        <w:numPr>
          <w:ilvl w:val="0"/>
          <w:numId w:val="70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部署管理模块</w:t>
      </w:r>
      <w:r>
        <w:rPr>
          <w:rFonts w:ascii="Arial" w:eastAsia="等线" w:hAnsi="Arial" w:cs="Arial"/>
          <w:sz w:val="22"/>
        </w:rPr>
        <w:t>：在线服务发布、</w:t>
      </w:r>
      <w:r>
        <w:rPr>
          <w:rFonts w:ascii="Arial" w:eastAsia="等线" w:hAnsi="Arial" w:cs="Arial"/>
          <w:sz w:val="22"/>
        </w:rPr>
        <w:t>API</w:t>
      </w:r>
      <w:r>
        <w:rPr>
          <w:rFonts w:ascii="Arial" w:eastAsia="等线" w:hAnsi="Arial" w:cs="Arial"/>
          <w:sz w:val="22"/>
        </w:rPr>
        <w:t>网关、流量控制、监控告警</w:t>
      </w:r>
    </w:p>
    <w:p w14:paraId="70F24D42" w14:textId="77777777" w:rsidR="00BE74D6" w:rsidRDefault="00000000">
      <w:pPr>
        <w:numPr>
          <w:ilvl w:val="0"/>
          <w:numId w:val="7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系统管理模块</w:t>
      </w:r>
      <w:r>
        <w:rPr>
          <w:rFonts w:ascii="Arial" w:eastAsia="等线" w:hAnsi="Arial" w:cs="Arial"/>
          <w:sz w:val="22"/>
        </w:rPr>
        <w:t>：资源监控、用户审计、系统配置、故障处理</w:t>
      </w:r>
    </w:p>
    <w:p w14:paraId="1A8AC534" w14:textId="77777777" w:rsidR="00BE74D6" w:rsidRDefault="00000000">
      <w:pPr>
        <w:spacing w:before="260" w:after="120" w:line="288" w:lineRule="auto"/>
        <w:jc w:val="left"/>
        <w:outlineLvl w:val="3"/>
      </w:pPr>
      <w:bookmarkStart w:id="34" w:name="heading_16"/>
      <w:r>
        <w:rPr>
          <w:rFonts w:ascii="Arial" w:eastAsia="等线" w:hAnsi="Arial" w:cs="Arial"/>
          <w:b/>
          <w:sz w:val="28"/>
        </w:rPr>
        <w:t xml:space="preserve">3.3.2 </w:t>
      </w:r>
      <w:r>
        <w:rPr>
          <w:rFonts w:ascii="Arial" w:eastAsia="等线" w:hAnsi="Arial" w:cs="Arial"/>
          <w:b/>
          <w:sz w:val="28"/>
        </w:rPr>
        <w:t>软件子系统功能</w:t>
      </w:r>
      <w:r>
        <w:rPr>
          <w:rFonts w:ascii="Arial" w:eastAsia="等线" w:hAnsi="Arial" w:cs="Arial"/>
          <w:b/>
          <w:sz w:val="28"/>
        </w:rPr>
        <w:t>/</w:t>
      </w:r>
      <w:r>
        <w:rPr>
          <w:rFonts w:ascii="Arial" w:eastAsia="等线" w:hAnsi="Arial" w:cs="Arial"/>
          <w:b/>
          <w:sz w:val="28"/>
        </w:rPr>
        <w:t>对象结构</w:t>
      </w:r>
      <w:bookmarkEnd w:id="34"/>
    </w:p>
    <w:p w14:paraId="58BC28D7" w14:textId="77777777" w:rsidR="00BE74D6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各子系统核心功能描述如下：</w:t>
      </w:r>
    </w:p>
    <w:p w14:paraId="4577AED9" w14:textId="77777777" w:rsidR="00BE74D6" w:rsidRDefault="00000000">
      <w:pPr>
        <w:numPr>
          <w:ilvl w:val="0"/>
          <w:numId w:val="72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环境管理子系统</w:t>
      </w:r>
      <w:r>
        <w:rPr>
          <w:rFonts w:ascii="Arial" w:eastAsia="等线" w:hAnsi="Arial" w:cs="Arial"/>
          <w:sz w:val="22"/>
        </w:rPr>
        <w:t>：支持用户选择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框架版本，自动构建容器环境，</w:t>
      </w:r>
      <w:commentRangeStart w:id="35"/>
      <w:r>
        <w:rPr>
          <w:rFonts w:ascii="Arial" w:eastAsia="等线" w:hAnsi="Arial" w:cs="Arial"/>
          <w:sz w:val="22"/>
        </w:rPr>
        <w:t>提供环境快照与镜像导出功能</w:t>
      </w:r>
      <w:commentRangeEnd w:id="35"/>
      <w:r w:rsidR="000D3C66">
        <w:rPr>
          <w:rStyle w:val="a5"/>
          <w:szCs w:val="22"/>
        </w:rPr>
        <w:commentReference w:id="35"/>
      </w:r>
    </w:p>
    <w:p w14:paraId="1B7BA682" w14:textId="77777777" w:rsidR="00BE74D6" w:rsidRDefault="00000000">
      <w:pPr>
        <w:numPr>
          <w:ilvl w:val="0"/>
          <w:numId w:val="73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数据管理子系统</w:t>
      </w:r>
      <w:r>
        <w:rPr>
          <w:rFonts w:ascii="Arial" w:eastAsia="等线" w:hAnsi="Arial" w:cs="Arial"/>
          <w:sz w:val="22"/>
        </w:rPr>
        <w:t>：支持数据集分块上传、在线标注、</w:t>
      </w:r>
      <w:commentRangeStart w:id="36"/>
      <w:r>
        <w:rPr>
          <w:rFonts w:ascii="Arial" w:eastAsia="等线" w:hAnsi="Arial" w:cs="Arial"/>
          <w:sz w:val="22"/>
        </w:rPr>
        <w:t>版本对比</w:t>
      </w:r>
      <w:commentRangeEnd w:id="36"/>
      <w:r w:rsidR="000D3C66">
        <w:rPr>
          <w:rStyle w:val="a5"/>
          <w:rFonts w:ascii="Arial" w:eastAsia="等线" w:hAnsi="Arial" w:cs="Arial"/>
          <w:sz w:val="22"/>
          <w:szCs w:val="22"/>
        </w:rPr>
        <w:commentReference w:id="36"/>
      </w:r>
      <w:r>
        <w:rPr>
          <w:rFonts w:ascii="Arial" w:eastAsia="等线" w:hAnsi="Arial" w:cs="Arial"/>
          <w:sz w:val="22"/>
        </w:rPr>
        <w:t>、权限共享</w:t>
      </w:r>
    </w:p>
    <w:p w14:paraId="71AF7D60" w14:textId="77777777" w:rsidR="00BE74D6" w:rsidRDefault="00000000">
      <w:pPr>
        <w:numPr>
          <w:ilvl w:val="0"/>
          <w:numId w:val="74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模型开发子系统</w:t>
      </w:r>
      <w:r>
        <w:rPr>
          <w:rFonts w:ascii="Arial" w:eastAsia="等线" w:hAnsi="Arial" w:cs="Arial"/>
          <w:sz w:val="22"/>
        </w:rPr>
        <w:t>：提供在线代码编辑器、</w:t>
      </w:r>
      <w:commentRangeStart w:id="37"/>
      <w:r>
        <w:rPr>
          <w:rFonts w:ascii="Arial" w:eastAsia="等线" w:hAnsi="Arial" w:cs="Arial"/>
          <w:sz w:val="22"/>
        </w:rPr>
        <w:t>Jupyter Notebook</w:t>
      </w:r>
      <w:commentRangeEnd w:id="37"/>
      <w:r w:rsidR="000D3C66">
        <w:rPr>
          <w:rStyle w:val="a5"/>
          <w:rFonts w:ascii="Arial" w:eastAsia="等线" w:hAnsi="Arial" w:cs="Arial"/>
          <w:sz w:val="22"/>
          <w:szCs w:val="22"/>
        </w:rPr>
        <w:commentReference w:id="37"/>
      </w:r>
      <w:r>
        <w:rPr>
          <w:rFonts w:ascii="Arial" w:eastAsia="等线" w:hAnsi="Arial" w:cs="Arial"/>
          <w:sz w:val="22"/>
        </w:rPr>
        <w:t>，支持多框架环境切换</w:t>
      </w:r>
    </w:p>
    <w:p w14:paraId="7469B5E5" w14:textId="77777777" w:rsidR="00BE74D6" w:rsidRDefault="00000000">
      <w:pPr>
        <w:numPr>
          <w:ilvl w:val="0"/>
          <w:numId w:val="75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训练管理子系统</w:t>
      </w:r>
      <w:r>
        <w:rPr>
          <w:rFonts w:ascii="Arial" w:eastAsia="等线" w:hAnsi="Arial" w:cs="Arial"/>
          <w:sz w:val="22"/>
        </w:rPr>
        <w:t>：支持分布式训练、任务优先级设置、资源自动扩缩容</w:t>
      </w:r>
    </w:p>
    <w:p w14:paraId="1674134C" w14:textId="77777777" w:rsidR="00BE74D6" w:rsidRDefault="00000000">
      <w:pPr>
        <w:numPr>
          <w:ilvl w:val="0"/>
          <w:numId w:val="76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部署管理子系统</w:t>
      </w:r>
      <w:r>
        <w:rPr>
          <w:rFonts w:ascii="Arial" w:eastAsia="等线" w:hAnsi="Arial" w:cs="Arial"/>
          <w:sz w:val="22"/>
        </w:rPr>
        <w:t>：支持一键将模型打包为容器服务，提供</w:t>
      </w:r>
      <w:r>
        <w:rPr>
          <w:rFonts w:ascii="Arial" w:eastAsia="等线" w:hAnsi="Arial" w:cs="Arial"/>
          <w:sz w:val="22"/>
        </w:rPr>
        <w:t>RESTful API</w:t>
      </w:r>
      <w:r>
        <w:rPr>
          <w:rFonts w:ascii="Arial" w:eastAsia="等线" w:hAnsi="Arial" w:cs="Arial"/>
          <w:sz w:val="22"/>
        </w:rPr>
        <w:t>与监控面</w:t>
      </w:r>
      <w:r>
        <w:rPr>
          <w:rFonts w:ascii="Arial" w:eastAsia="等线" w:hAnsi="Arial" w:cs="Arial"/>
          <w:sz w:val="22"/>
        </w:rPr>
        <w:lastRenderedPageBreak/>
        <w:t>板</w:t>
      </w:r>
    </w:p>
    <w:p w14:paraId="7E14FCE2" w14:textId="77777777" w:rsidR="00BE74D6" w:rsidRDefault="00000000">
      <w:pPr>
        <w:spacing w:before="260" w:after="120" w:line="288" w:lineRule="auto"/>
        <w:jc w:val="left"/>
        <w:outlineLvl w:val="3"/>
      </w:pPr>
      <w:bookmarkStart w:id="38" w:name="heading_17"/>
      <w:r>
        <w:rPr>
          <w:rFonts w:ascii="Arial" w:eastAsia="等线" w:hAnsi="Arial" w:cs="Arial"/>
          <w:b/>
          <w:sz w:val="28"/>
        </w:rPr>
        <w:t xml:space="preserve">3.3.3 </w:t>
      </w:r>
      <w:r>
        <w:rPr>
          <w:rFonts w:ascii="Arial" w:eastAsia="等线" w:hAnsi="Arial" w:cs="Arial"/>
          <w:b/>
          <w:sz w:val="28"/>
        </w:rPr>
        <w:t>描述约定</w:t>
      </w:r>
      <w:bookmarkEnd w:id="38"/>
    </w:p>
    <w:p w14:paraId="063665BD" w14:textId="77777777" w:rsidR="00BE74D6" w:rsidRDefault="00000000">
      <w:pPr>
        <w:numPr>
          <w:ilvl w:val="0"/>
          <w:numId w:val="77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度量单位</w:t>
      </w:r>
      <w:r>
        <w:rPr>
          <w:rFonts w:ascii="Arial" w:eastAsia="等线" w:hAnsi="Arial" w:cs="Arial"/>
          <w:sz w:val="22"/>
        </w:rPr>
        <w:t>：时间（秒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分钟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小时）、存储容量（</w:t>
      </w:r>
      <w:r>
        <w:rPr>
          <w:rFonts w:ascii="Arial" w:eastAsia="等线" w:hAnsi="Arial" w:cs="Arial"/>
          <w:sz w:val="22"/>
        </w:rPr>
        <w:t>GB/TB</w:t>
      </w:r>
      <w:r>
        <w:rPr>
          <w:rFonts w:ascii="Arial" w:eastAsia="等线" w:hAnsi="Arial" w:cs="Arial"/>
          <w:sz w:val="22"/>
        </w:rPr>
        <w:t>）、精度（百分比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小数点后</w:t>
      </w:r>
      <w:r>
        <w:rPr>
          <w:rFonts w:ascii="Arial" w:eastAsia="等线" w:hAnsi="Arial" w:cs="Arial"/>
          <w:sz w:val="22"/>
        </w:rPr>
        <w:t>4</w:t>
      </w:r>
      <w:r>
        <w:rPr>
          <w:rFonts w:ascii="Arial" w:eastAsia="等线" w:hAnsi="Arial" w:cs="Arial"/>
          <w:sz w:val="22"/>
        </w:rPr>
        <w:t>位）、并发数（用户数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请求数）</w:t>
      </w:r>
    </w:p>
    <w:p w14:paraId="6FE9AC0B" w14:textId="77777777" w:rsidR="00BE74D6" w:rsidRDefault="00000000">
      <w:pPr>
        <w:numPr>
          <w:ilvl w:val="0"/>
          <w:numId w:val="78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术语定义</w:t>
      </w:r>
      <w:r>
        <w:rPr>
          <w:rFonts w:ascii="Arial" w:eastAsia="等线" w:hAnsi="Arial" w:cs="Arial"/>
          <w:sz w:val="22"/>
        </w:rPr>
        <w:t>：见附录</w:t>
      </w:r>
      <w:r>
        <w:rPr>
          <w:rFonts w:ascii="Arial" w:eastAsia="等线" w:hAnsi="Arial" w:cs="Arial"/>
          <w:sz w:val="22"/>
        </w:rPr>
        <w:t>A</w:t>
      </w:r>
      <w:r>
        <w:rPr>
          <w:rFonts w:ascii="Arial" w:eastAsia="等线" w:hAnsi="Arial" w:cs="Arial"/>
          <w:sz w:val="22"/>
        </w:rPr>
        <w:t>术语表</w:t>
      </w:r>
    </w:p>
    <w:p w14:paraId="727A1E86" w14:textId="77777777" w:rsidR="00BE74D6" w:rsidRDefault="00000000">
      <w:pPr>
        <w:numPr>
          <w:ilvl w:val="0"/>
          <w:numId w:val="79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版本约定</w:t>
      </w:r>
      <w:r>
        <w:rPr>
          <w:rFonts w:ascii="Arial" w:eastAsia="等线" w:hAnsi="Arial" w:cs="Arial"/>
          <w:sz w:val="22"/>
        </w:rPr>
        <w:t>：版本号格式为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主版本号.次版本号.修订号</w:t>
      </w:r>
      <w:r>
        <w:rPr>
          <w:rFonts w:ascii="Arial" w:eastAsia="等线" w:hAnsi="Arial" w:cs="Arial"/>
          <w:sz w:val="22"/>
        </w:rPr>
        <w:t>，如</w:t>
      </w:r>
      <w:r>
        <w:rPr>
          <w:rFonts w:ascii="Arial" w:eastAsia="等线" w:hAnsi="Arial" w:cs="Arial"/>
          <w:sz w:val="22"/>
        </w:rPr>
        <w:t xml:space="preserve"> V1.0.0</w:t>
      </w:r>
    </w:p>
    <w:p w14:paraId="51F1F6AF" w14:textId="77777777" w:rsidR="00BE74D6" w:rsidRDefault="00000000">
      <w:pPr>
        <w:spacing w:before="300" w:after="120" w:line="288" w:lineRule="auto"/>
        <w:jc w:val="left"/>
        <w:outlineLvl w:val="2"/>
      </w:pPr>
      <w:bookmarkStart w:id="39" w:name="heading_18"/>
      <w:bookmarkStart w:id="40" w:name="_Toc224343269"/>
      <w:r>
        <w:rPr>
          <w:rFonts w:ascii="Arial" w:eastAsia="等线" w:hAnsi="Arial" w:cs="Arial"/>
          <w:b/>
          <w:sz w:val="30"/>
        </w:rPr>
        <w:t xml:space="preserve">3.4 CSCI </w:t>
      </w:r>
      <w:r>
        <w:rPr>
          <w:rFonts w:ascii="Arial" w:eastAsia="等线" w:hAnsi="Arial" w:cs="Arial"/>
          <w:b/>
          <w:sz w:val="30"/>
        </w:rPr>
        <w:t>能力需求</w:t>
      </w:r>
      <w:bookmarkEnd w:id="39"/>
      <w:bookmarkEnd w:id="40"/>
    </w:p>
    <w:p w14:paraId="4A918917" w14:textId="77777777" w:rsidR="00BE74D6" w:rsidRDefault="00000000">
      <w:pPr>
        <w:spacing w:before="260" w:after="120" w:line="288" w:lineRule="auto"/>
        <w:jc w:val="left"/>
        <w:outlineLvl w:val="3"/>
      </w:pPr>
      <w:bookmarkStart w:id="41" w:name="heading_19"/>
      <w:r>
        <w:rPr>
          <w:rFonts w:ascii="Arial" w:eastAsia="等线" w:hAnsi="Arial" w:cs="Arial"/>
          <w:b/>
          <w:sz w:val="28"/>
        </w:rPr>
        <w:t xml:space="preserve">3.4.1 </w:t>
      </w:r>
      <w:r>
        <w:rPr>
          <w:rFonts w:ascii="Arial" w:eastAsia="等线" w:hAnsi="Arial" w:cs="Arial"/>
          <w:b/>
          <w:sz w:val="28"/>
        </w:rPr>
        <w:t>环境管理能力</w:t>
      </w:r>
      <w:bookmarkEnd w:id="41"/>
    </w:p>
    <w:p w14:paraId="4C451850" w14:textId="77777777" w:rsidR="00BE74D6" w:rsidRDefault="00000000">
      <w:pPr>
        <w:numPr>
          <w:ilvl w:val="0"/>
          <w:numId w:val="80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功能目标</w:t>
      </w:r>
      <w:r>
        <w:rPr>
          <w:rFonts w:ascii="Arial" w:eastAsia="等线" w:hAnsi="Arial" w:cs="Arial"/>
          <w:sz w:val="22"/>
        </w:rPr>
        <w:t>：为用户提供一键式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开发环境，支持多框架兼容与环境隔离</w:t>
      </w:r>
    </w:p>
    <w:p w14:paraId="11C2908E" w14:textId="77777777" w:rsidR="00BE74D6" w:rsidRDefault="00000000">
      <w:pPr>
        <w:numPr>
          <w:ilvl w:val="0"/>
          <w:numId w:val="8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输入</w:t>
      </w:r>
      <w:r>
        <w:rPr>
          <w:rFonts w:ascii="Arial" w:eastAsia="等线" w:hAnsi="Arial" w:cs="Arial"/>
          <w:sz w:val="22"/>
        </w:rPr>
        <w:t>：用户选择框架类型（</w:t>
      </w:r>
      <w:r>
        <w:rPr>
          <w:rFonts w:ascii="Arial" w:eastAsia="等线" w:hAnsi="Arial" w:cs="Arial"/>
          <w:sz w:val="22"/>
        </w:rPr>
        <w:t>PyTorch/TensorFlow</w:t>
      </w:r>
      <w:r>
        <w:rPr>
          <w:rFonts w:ascii="Arial" w:eastAsia="等线" w:hAnsi="Arial" w:cs="Arial"/>
          <w:sz w:val="22"/>
        </w:rPr>
        <w:t>等）、版本、资源配置（</w:t>
      </w:r>
      <w:r>
        <w:rPr>
          <w:rFonts w:ascii="Arial" w:eastAsia="等线" w:hAnsi="Arial" w:cs="Arial"/>
          <w:sz w:val="22"/>
        </w:rPr>
        <w:t>CPU/GPU/</w:t>
      </w:r>
      <w:r>
        <w:rPr>
          <w:rFonts w:ascii="Arial" w:eastAsia="等线" w:hAnsi="Arial" w:cs="Arial"/>
          <w:sz w:val="22"/>
        </w:rPr>
        <w:t>内存）</w:t>
      </w:r>
    </w:p>
    <w:p w14:paraId="703042BE" w14:textId="77777777" w:rsidR="00BE74D6" w:rsidRDefault="00000000">
      <w:pPr>
        <w:numPr>
          <w:ilvl w:val="0"/>
          <w:numId w:val="82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处理</w:t>
      </w:r>
      <w:r>
        <w:rPr>
          <w:rFonts w:ascii="Arial" w:eastAsia="等线" w:hAnsi="Arial" w:cs="Arial"/>
          <w:sz w:val="22"/>
        </w:rPr>
        <w:t>：</w:t>
      </w:r>
    </w:p>
    <w:p w14:paraId="067D64D8" w14:textId="77777777" w:rsidR="00BE74D6" w:rsidRDefault="00000000">
      <w:pPr>
        <w:numPr>
          <w:ilvl w:val="0"/>
          <w:numId w:val="8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校验用户资源配额，避免超配</w:t>
      </w:r>
    </w:p>
    <w:p w14:paraId="139262A7" w14:textId="77777777" w:rsidR="00BE74D6" w:rsidRDefault="00000000">
      <w:pPr>
        <w:numPr>
          <w:ilvl w:val="0"/>
          <w:numId w:val="8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基于基础镜像构建自定义容器环境</w:t>
      </w:r>
    </w:p>
    <w:p w14:paraId="71DF4C46" w14:textId="77777777" w:rsidR="00BE74D6" w:rsidRDefault="00000000">
      <w:pPr>
        <w:numPr>
          <w:ilvl w:val="0"/>
          <w:numId w:val="8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启动容器并分配端口、存储卷</w:t>
      </w:r>
    </w:p>
    <w:p w14:paraId="1E7E0EB2" w14:textId="77777777" w:rsidR="00BE74D6" w:rsidRDefault="00000000">
      <w:pPr>
        <w:numPr>
          <w:ilvl w:val="0"/>
          <w:numId w:val="8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监控容器状态，异常时自动重启</w:t>
      </w:r>
    </w:p>
    <w:p w14:paraId="6506807A" w14:textId="77777777" w:rsidR="00BE74D6" w:rsidRDefault="00000000">
      <w:pPr>
        <w:numPr>
          <w:ilvl w:val="0"/>
          <w:numId w:val="87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输出</w:t>
      </w:r>
      <w:r>
        <w:rPr>
          <w:rFonts w:ascii="Arial" w:eastAsia="等线" w:hAnsi="Arial" w:cs="Arial"/>
          <w:sz w:val="22"/>
        </w:rPr>
        <w:t>：环境访问地址、状态信息、操作日志</w:t>
      </w:r>
    </w:p>
    <w:p w14:paraId="457BC2E7" w14:textId="77777777" w:rsidR="00BE74D6" w:rsidRDefault="00000000">
      <w:pPr>
        <w:numPr>
          <w:ilvl w:val="0"/>
          <w:numId w:val="88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约束</w:t>
      </w:r>
      <w:r>
        <w:rPr>
          <w:rFonts w:ascii="Arial" w:eastAsia="等线" w:hAnsi="Arial" w:cs="Arial"/>
          <w:sz w:val="22"/>
        </w:rPr>
        <w:t>：单用户最多同时运行</w:t>
      </w:r>
      <w:commentRangeStart w:id="42"/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个环境</w:t>
      </w:r>
      <w:commentRangeEnd w:id="42"/>
      <w:r w:rsidR="00082FDA">
        <w:rPr>
          <w:rStyle w:val="a5"/>
          <w:rFonts w:ascii="Arial" w:eastAsia="等线" w:hAnsi="Arial" w:cs="Arial"/>
          <w:sz w:val="22"/>
          <w:szCs w:val="22"/>
        </w:rPr>
        <w:commentReference w:id="42"/>
      </w:r>
      <w:r>
        <w:rPr>
          <w:rFonts w:ascii="Arial" w:eastAsia="等线" w:hAnsi="Arial" w:cs="Arial"/>
          <w:sz w:val="22"/>
        </w:rPr>
        <w:t>，环境空闲</w:t>
      </w:r>
      <w:r>
        <w:rPr>
          <w:rFonts w:ascii="Arial" w:eastAsia="等线" w:hAnsi="Arial" w:cs="Arial"/>
          <w:sz w:val="22"/>
        </w:rPr>
        <w:t>30</w:t>
      </w:r>
      <w:r>
        <w:rPr>
          <w:rFonts w:ascii="Arial" w:eastAsia="等线" w:hAnsi="Arial" w:cs="Arial"/>
          <w:sz w:val="22"/>
        </w:rPr>
        <w:t>分钟后自动释放</w:t>
      </w:r>
    </w:p>
    <w:p w14:paraId="37F0F80D" w14:textId="77777777" w:rsidR="00BE74D6" w:rsidRDefault="00000000">
      <w:pPr>
        <w:spacing w:before="260" w:after="120" w:line="288" w:lineRule="auto"/>
        <w:jc w:val="left"/>
        <w:outlineLvl w:val="3"/>
        <w:rPr>
          <w:rFonts w:ascii="Arial" w:eastAsia="等线" w:hAnsi="Arial" w:cs="Arial"/>
          <w:b/>
          <w:sz w:val="28"/>
        </w:rPr>
      </w:pPr>
      <w:bookmarkStart w:id="43" w:name="heading_20"/>
      <w:r>
        <w:rPr>
          <w:rFonts w:ascii="Arial" w:eastAsia="等线" w:hAnsi="Arial" w:cs="Arial"/>
          <w:b/>
          <w:sz w:val="28"/>
        </w:rPr>
        <w:t xml:space="preserve">3.4.2 </w:t>
      </w:r>
      <w:r>
        <w:rPr>
          <w:rFonts w:ascii="Arial" w:eastAsia="等线" w:hAnsi="Arial" w:cs="Arial"/>
          <w:b/>
          <w:sz w:val="28"/>
        </w:rPr>
        <w:t>数据管理能力</w:t>
      </w:r>
      <w:bookmarkEnd w:id="43"/>
    </w:p>
    <w:p w14:paraId="04A24CC8" w14:textId="77777777" w:rsidR="00BC57C5" w:rsidRPr="00BC57C5" w:rsidRDefault="00BC57C5" w:rsidP="00BC57C5">
      <w:pPr>
        <w:spacing w:before="260" w:after="120" w:line="288" w:lineRule="auto"/>
        <w:jc w:val="left"/>
        <w:outlineLvl w:val="3"/>
      </w:pPr>
      <w:r w:rsidRPr="00BC57C5">
        <w:rPr>
          <w:rFonts w:ascii="微软雅黑" w:eastAsia="微软雅黑" w:hAnsi="微软雅黑" w:cs="微软雅黑" w:hint="eastAsia"/>
        </w:rPr>
        <w:t>・</w:t>
      </w:r>
      <w:r w:rsidRPr="00BC57C5">
        <w:rPr>
          <w:rFonts w:ascii="宋体" w:eastAsia="宋体" w:hAnsi="宋体" w:cs="宋体" w:hint="eastAsia"/>
        </w:rPr>
        <w:t>功能目标：提供数据集全生命周期管理，支持数据集上传、在线标注、版本控制与共享协作。</w:t>
      </w:r>
    </w:p>
    <w:p w14:paraId="616836E6" w14:textId="77777777" w:rsidR="00BC57C5" w:rsidRPr="00BC57C5" w:rsidRDefault="00BC57C5" w:rsidP="00BC57C5">
      <w:pPr>
        <w:spacing w:before="260" w:after="120" w:line="288" w:lineRule="auto"/>
        <w:jc w:val="left"/>
        <w:outlineLvl w:val="3"/>
      </w:pPr>
      <w:r w:rsidRPr="00BC57C5">
        <w:rPr>
          <w:rFonts w:ascii="微软雅黑" w:eastAsia="微软雅黑" w:hAnsi="微软雅黑" w:cs="微软雅黑" w:hint="eastAsia"/>
        </w:rPr>
        <w:t>・</w:t>
      </w:r>
      <w:r w:rsidRPr="00BC57C5">
        <w:rPr>
          <w:rFonts w:ascii="宋体" w:eastAsia="宋体" w:hAnsi="宋体" w:cs="宋体" w:hint="eastAsia"/>
        </w:rPr>
        <w:t>输入：数据集文件（压缩包</w:t>
      </w:r>
      <w:r w:rsidRPr="00BC57C5">
        <w:t xml:space="preserve"> / </w:t>
      </w:r>
      <w:r w:rsidRPr="00BC57C5">
        <w:t>文件夹）、人工标注信息、访问权限配置。</w:t>
      </w:r>
    </w:p>
    <w:p w14:paraId="760EEFC4" w14:textId="77777777" w:rsidR="00BC57C5" w:rsidRPr="00BC57C5" w:rsidRDefault="00BC57C5" w:rsidP="00BC57C5">
      <w:pPr>
        <w:spacing w:before="260" w:after="120" w:line="288" w:lineRule="auto"/>
        <w:jc w:val="left"/>
        <w:outlineLvl w:val="3"/>
      </w:pPr>
      <w:r w:rsidRPr="00BC57C5">
        <w:rPr>
          <w:rFonts w:ascii="微软雅黑" w:eastAsia="微软雅黑" w:hAnsi="微软雅黑" w:cs="微软雅黑" w:hint="eastAsia"/>
        </w:rPr>
        <w:t>・</w:t>
      </w:r>
      <w:r w:rsidRPr="00BC57C5">
        <w:rPr>
          <w:rFonts w:ascii="宋体" w:eastAsia="宋体" w:hAnsi="宋体" w:cs="宋体" w:hint="eastAsia"/>
        </w:rPr>
        <w:t>处理：</w:t>
      </w:r>
    </w:p>
    <w:p w14:paraId="361126B8" w14:textId="77777777" w:rsidR="00BC57C5" w:rsidRPr="00BC57C5" w:rsidRDefault="00BC57C5" w:rsidP="00BC57C5">
      <w:pPr>
        <w:numPr>
          <w:ilvl w:val="0"/>
          <w:numId w:val="314"/>
        </w:numPr>
        <w:spacing w:before="260" w:after="120" w:line="288" w:lineRule="auto"/>
        <w:jc w:val="left"/>
        <w:outlineLvl w:val="3"/>
      </w:pPr>
      <w:r w:rsidRPr="00BC57C5">
        <w:t>支持大文件分块上传与断点续传，自动校验文件完整性，保障数据传输可靠；</w:t>
      </w:r>
    </w:p>
    <w:p w14:paraId="4B0725B4" w14:textId="77777777" w:rsidR="00BC57C5" w:rsidRPr="00BC57C5" w:rsidRDefault="00BC57C5" w:rsidP="00BC57C5">
      <w:pPr>
        <w:numPr>
          <w:ilvl w:val="0"/>
          <w:numId w:val="314"/>
        </w:numPr>
        <w:spacing w:before="260" w:after="120" w:line="288" w:lineRule="auto"/>
        <w:jc w:val="left"/>
        <w:outlineLvl w:val="3"/>
      </w:pPr>
      <w:r w:rsidRPr="00BC57C5">
        <w:t>自动生成数据预览视图，集成在线数据标注能力，降低数据处理成本；</w:t>
      </w:r>
    </w:p>
    <w:p w14:paraId="6C3E4174" w14:textId="77777777" w:rsidR="00BC57C5" w:rsidRPr="00BC57C5" w:rsidRDefault="00BC57C5" w:rsidP="00BC57C5">
      <w:pPr>
        <w:numPr>
          <w:ilvl w:val="0"/>
          <w:numId w:val="314"/>
        </w:numPr>
        <w:spacing w:before="260" w:after="120" w:line="288" w:lineRule="auto"/>
        <w:jc w:val="left"/>
        <w:outlineLvl w:val="3"/>
      </w:pPr>
      <w:r w:rsidRPr="00BC57C5">
        <w:t>实现数据集版本管理与版本差异对比，完整记录数据变更历史；</w:t>
      </w:r>
    </w:p>
    <w:p w14:paraId="2B6201E4" w14:textId="77777777" w:rsidR="00BC57C5" w:rsidRPr="00BC57C5" w:rsidRDefault="00BC57C5" w:rsidP="00BC57C5">
      <w:pPr>
        <w:numPr>
          <w:ilvl w:val="0"/>
          <w:numId w:val="314"/>
        </w:numPr>
        <w:spacing w:before="260" w:after="120" w:line="288" w:lineRule="auto"/>
        <w:jc w:val="left"/>
        <w:outlineLvl w:val="3"/>
      </w:pPr>
      <w:r w:rsidRPr="00BC57C5">
        <w:lastRenderedPageBreak/>
        <w:t>精细化权限管控，提供私有、团队、公开三种共享模式，满足多场景协作需求。</w:t>
      </w:r>
    </w:p>
    <w:p w14:paraId="69EF6051" w14:textId="77777777" w:rsidR="00BC57C5" w:rsidRPr="00BC57C5" w:rsidRDefault="00BC57C5" w:rsidP="00BC57C5">
      <w:pPr>
        <w:spacing w:before="260" w:after="120" w:line="288" w:lineRule="auto"/>
        <w:jc w:val="left"/>
        <w:outlineLvl w:val="3"/>
      </w:pPr>
      <w:r w:rsidRPr="00BC57C5">
        <w:rPr>
          <w:rFonts w:ascii="微软雅黑" w:eastAsia="微软雅黑" w:hAnsi="微软雅黑" w:cs="微软雅黑" w:hint="eastAsia"/>
        </w:rPr>
        <w:t>・</w:t>
      </w:r>
      <w:r w:rsidRPr="00BC57C5">
        <w:rPr>
          <w:rFonts w:ascii="宋体" w:eastAsia="宋体" w:hAnsi="宋体" w:cs="宋体" w:hint="eastAsia"/>
        </w:rPr>
        <w:t>输出：唯一数据集</w:t>
      </w:r>
      <w:r w:rsidRPr="00BC57C5">
        <w:t xml:space="preserve"> ID</w:t>
      </w:r>
      <w:r w:rsidRPr="00BC57C5">
        <w:t>、数据集版本号、数据预览图、公开</w:t>
      </w:r>
      <w:r w:rsidRPr="00BC57C5">
        <w:t xml:space="preserve"> / </w:t>
      </w:r>
      <w:r w:rsidRPr="00BC57C5">
        <w:t>私有共享访问链接。</w:t>
      </w:r>
    </w:p>
    <w:p w14:paraId="1F4EF120" w14:textId="77777777" w:rsidR="00BC57C5" w:rsidRPr="00BC57C5" w:rsidRDefault="00BC57C5" w:rsidP="00BC57C5">
      <w:pPr>
        <w:spacing w:before="260" w:after="120" w:line="288" w:lineRule="auto"/>
        <w:jc w:val="left"/>
        <w:outlineLvl w:val="3"/>
      </w:pPr>
      <w:r w:rsidRPr="00BC57C5">
        <w:rPr>
          <w:rFonts w:ascii="微软雅黑" w:eastAsia="微软雅黑" w:hAnsi="微软雅黑" w:cs="微软雅黑" w:hint="eastAsia"/>
        </w:rPr>
        <w:t>・</w:t>
      </w:r>
      <w:r w:rsidRPr="00BC57C5">
        <w:rPr>
          <w:rFonts w:ascii="宋体" w:eastAsia="宋体" w:hAnsi="宋体" w:cs="宋体" w:hint="eastAsia"/>
        </w:rPr>
        <w:t>约束：单用户数据集存储上限</w:t>
      </w:r>
      <w:r w:rsidRPr="00BC57C5">
        <w:t xml:space="preserve"> 100GB</w:t>
      </w:r>
      <w:r w:rsidRPr="00BC57C5">
        <w:t>，单个上传文件最大限制</w:t>
      </w:r>
      <w:r w:rsidRPr="00BC57C5">
        <w:t xml:space="preserve"> 10GB</w:t>
      </w:r>
      <w:r w:rsidRPr="00BC57C5">
        <w:t>。</w:t>
      </w:r>
    </w:p>
    <w:p w14:paraId="0B8D8805" w14:textId="77777777" w:rsidR="00BE74D6" w:rsidRDefault="00000000">
      <w:pPr>
        <w:spacing w:before="260" w:after="120" w:line="288" w:lineRule="auto"/>
        <w:jc w:val="left"/>
        <w:outlineLvl w:val="3"/>
      </w:pPr>
      <w:bookmarkStart w:id="44" w:name="heading_21"/>
      <w:commentRangeStart w:id="45"/>
      <w:r>
        <w:rPr>
          <w:rFonts w:ascii="Arial" w:eastAsia="等线" w:hAnsi="Arial" w:cs="Arial"/>
          <w:b/>
          <w:sz w:val="28"/>
        </w:rPr>
        <w:t xml:space="preserve">3.4.3 </w:t>
      </w:r>
      <w:r>
        <w:rPr>
          <w:rFonts w:ascii="Arial" w:eastAsia="等线" w:hAnsi="Arial" w:cs="Arial"/>
          <w:b/>
          <w:sz w:val="28"/>
        </w:rPr>
        <w:t>模型开发能力</w:t>
      </w:r>
      <w:bookmarkEnd w:id="44"/>
    </w:p>
    <w:p w14:paraId="4FA7E09D" w14:textId="77777777" w:rsidR="00BE74D6" w:rsidRDefault="00000000">
      <w:pPr>
        <w:numPr>
          <w:ilvl w:val="0"/>
          <w:numId w:val="98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功能目标</w:t>
      </w:r>
      <w:r>
        <w:rPr>
          <w:rFonts w:ascii="Arial" w:eastAsia="等线" w:hAnsi="Arial" w:cs="Arial"/>
          <w:sz w:val="22"/>
        </w:rPr>
        <w:t>：支持在线代码开发与交互式调试，兼容多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框架</w:t>
      </w:r>
    </w:p>
    <w:p w14:paraId="7660B4BC" w14:textId="77777777" w:rsidR="00BE74D6" w:rsidRDefault="00000000">
      <w:pPr>
        <w:numPr>
          <w:ilvl w:val="0"/>
          <w:numId w:val="99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输入</w:t>
      </w:r>
      <w:r>
        <w:rPr>
          <w:rFonts w:ascii="Arial" w:eastAsia="等线" w:hAnsi="Arial" w:cs="Arial"/>
          <w:sz w:val="22"/>
        </w:rPr>
        <w:t>：代码文件、</w:t>
      </w:r>
      <w:commentRangeStart w:id="46"/>
      <w:r>
        <w:rPr>
          <w:rFonts w:ascii="Arial" w:eastAsia="等线" w:hAnsi="Arial" w:cs="Arial"/>
          <w:sz w:val="22"/>
        </w:rPr>
        <w:t>Notebook</w:t>
      </w:r>
      <w:r>
        <w:rPr>
          <w:rFonts w:ascii="Arial" w:eastAsia="等线" w:hAnsi="Arial" w:cs="Arial"/>
          <w:sz w:val="22"/>
        </w:rPr>
        <w:t>文档</w:t>
      </w:r>
      <w:commentRangeEnd w:id="46"/>
      <w:r w:rsidR="00306A84">
        <w:rPr>
          <w:rStyle w:val="a5"/>
          <w:rFonts w:ascii="Arial" w:eastAsia="等线" w:hAnsi="Arial" w:cs="Arial"/>
          <w:sz w:val="22"/>
          <w:szCs w:val="22"/>
        </w:rPr>
        <w:commentReference w:id="46"/>
      </w:r>
      <w:r>
        <w:rPr>
          <w:rFonts w:ascii="Arial" w:eastAsia="等线" w:hAnsi="Arial" w:cs="Arial"/>
          <w:sz w:val="22"/>
        </w:rPr>
        <w:t>、依赖配置文件</w:t>
      </w:r>
    </w:p>
    <w:p w14:paraId="770277FF" w14:textId="77777777" w:rsidR="00BE74D6" w:rsidRDefault="00000000">
      <w:pPr>
        <w:numPr>
          <w:ilvl w:val="0"/>
          <w:numId w:val="100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处理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 w:hint="eastAsia"/>
          <w:sz w:val="22"/>
        </w:rPr>
        <w:t xml:space="preserve"> </w:t>
      </w:r>
    </w:p>
    <w:p w14:paraId="34C25A76" w14:textId="77777777" w:rsidR="00BE74D6" w:rsidRDefault="00000000">
      <w:pPr>
        <w:numPr>
          <w:ilvl w:val="0"/>
          <w:numId w:val="10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语法高亮、代码补全、版本控制</w:t>
      </w:r>
    </w:p>
    <w:p w14:paraId="1F153F34" w14:textId="77777777" w:rsidR="00BE74D6" w:rsidRDefault="00000000">
      <w:pPr>
        <w:numPr>
          <w:ilvl w:val="0"/>
          <w:numId w:val="10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自动解析依赖，安装对应框架版本</w:t>
      </w:r>
    </w:p>
    <w:p w14:paraId="0D267BAB" w14:textId="77777777" w:rsidR="00BE74D6" w:rsidRDefault="00000000">
      <w:pPr>
        <w:numPr>
          <w:ilvl w:val="0"/>
          <w:numId w:val="10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交互式运行代码，实时输出结果</w:t>
      </w:r>
    </w:p>
    <w:p w14:paraId="1863176E" w14:textId="77777777" w:rsidR="00BE74D6" w:rsidRDefault="00000000">
      <w:pPr>
        <w:numPr>
          <w:ilvl w:val="0"/>
          <w:numId w:val="10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保存代码快照，关联数据集与模型版本</w:t>
      </w:r>
    </w:p>
    <w:p w14:paraId="2C86954E" w14:textId="77777777" w:rsidR="00BE74D6" w:rsidRDefault="00000000">
      <w:pPr>
        <w:numPr>
          <w:ilvl w:val="0"/>
          <w:numId w:val="105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输出</w:t>
      </w:r>
      <w:r>
        <w:rPr>
          <w:rFonts w:ascii="Arial" w:eastAsia="等线" w:hAnsi="Arial" w:cs="Arial"/>
          <w:sz w:val="22"/>
        </w:rPr>
        <w:t>：代码文件、运行结果、依赖清单</w:t>
      </w:r>
    </w:p>
    <w:p w14:paraId="421A899B" w14:textId="77777777" w:rsidR="00BE74D6" w:rsidRDefault="00000000">
      <w:pPr>
        <w:numPr>
          <w:ilvl w:val="0"/>
          <w:numId w:val="106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约束</w:t>
      </w:r>
      <w:r>
        <w:rPr>
          <w:rFonts w:ascii="Arial" w:eastAsia="等线" w:hAnsi="Arial" w:cs="Arial"/>
          <w:sz w:val="22"/>
        </w:rPr>
        <w:t>：</w:t>
      </w:r>
      <w:commentRangeStart w:id="47"/>
      <w:r>
        <w:rPr>
          <w:rFonts w:ascii="Arial" w:eastAsia="等线" w:hAnsi="Arial" w:cs="Arial"/>
          <w:sz w:val="22"/>
        </w:rPr>
        <w:t>单次代码运行最长时限</w:t>
      </w:r>
      <w:r>
        <w:rPr>
          <w:rFonts w:ascii="Arial" w:eastAsia="等线" w:hAnsi="Arial" w:cs="Arial"/>
          <w:sz w:val="22"/>
        </w:rPr>
        <w:t>24</w:t>
      </w:r>
      <w:r>
        <w:rPr>
          <w:rFonts w:ascii="Arial" w:eastAsia="等线" w:hAnsi="Arial" w:cs="Arial"/>
          <w:sz w:val="22"/>
        </w:rPr>
        <w:t>小时，内存占用上限</w:t>
      </w:r>
      <w:r>
        <w:rPr>
          <w:rFonts w:ascii="Arial" w:eastAsia="等线" w:hAnsi="Arial" w:cs="Arial"/>
          <w:sz w:val="22"/>
        </w:rPr>
        <w:t>16GB</w:t>
      </w:r>
      <w:commentRangeEnd w:id="47"/>
      <w:r w:rsidR="00306A84">
        <w:rPr>
          <w:rStyle w:val="a5"/>
          <w:szCs w:val="22"/>
        </w:rPr>
        <w:commentReference w:id="47"/>
      </w:r>
    </w:p>
    <w:p w14:paraId="0F1DE8F6" w14:textId="77777777" w:rsidR="00BE74D6" w:rsidRDefault="00000000">
      <w:pPr>
        <w:spacing w:before="260" w:after="120" w:line="288" w:lineRule="auto"/>
        <w:jc w:val="left"/>
        <w:outlineLvl w:val="3"/>
      </w:pPr>
      <w:bookmarkStart w:id="48" w:name="heading_22"/>
      <w:r>
        <w:rPr>
          <w:rFonts w:ascii="Arial" w:eastAsia="等线" w:hAnsi="Arial" w:cs="Arial"/>
          <w:b/>
          <w:sz w:val="28"/>
        </w:rPr>
        <w:t xml:space="preserve">3.4.4 </w:t>
      </w:r>
      <w:r>
        <w:rPr>
          <w:rFonts w:ascii="Arial" w:eastAsia="等线" w:hAnsi="Arial" w:cs="Arial"/>
          <w:b/>
          <w:sz w:val="28"/>
        </w:rPr>
        <w:t>训练管理能力</w:t>
      </w:r>
      <w:bookmarkEnd w:id="48"/>
    </w:p>
    <w:p w14:paraId="17749A60" w14:textId="77777777" w:rsidR="00BC57C5" w:rsidRPr="00BC57C5" w:rsidRDefault="00306A84" w:rsidP="00BC57C5">
      <w:pPr>
        <w:spacing w:before="260" w:after="120" w:line="288" w:lineRule="auto"/>
        <w:jc w:val="left"/>
        <w:outlineLvl w:val="3"/>
        <w:rPr>
          <w:rFonts w:ascii="Arial" w:eastAsia="等线" w:hAnsi="Arial" w:cs="Arial"/>
          <w:b/>
          <w:sz w:val="22"/>
        </w:rPr>
      </w:pPr>
      <w:bookmarkStart w:id="49" w:name="heading_23"/>
      <w:commentRangeEnd w:id="45"/>
      <w:r w:rsidRPr="00BC57C5">
        <w:rPr>
          <w:rStyle w:val="a5"/>
          <w:rFonts w:ascii="微软雅黑" w:eastAsia="微软雅黑" w:hAnsi="微软雅黑" w:cs="微软雅黑" w:hint="eastAsia"/>
          <w:b/>
          <w:sz w:val="22"/>
          <w:szCs w:val="22"/>
        </w:rPr>
        <w:commentReference w:id="45"/>
      </w:r>
      <w:r w:rsidR="00BC57C5" w:rsidRPr="00BC57C5">
        <w:rPr>
          <w:rFonts w:ascii="微软雅黑" w:eastAsia="微软雅黑" w:hAnsi="微软雅黑" w:cs="微软雅黑" w:hint="eastAsia"/>
          <w:b/>
          <w:sz w:val="22"/>
        </w:rPr>
        <w:t>・</w:t>
      </w:r>
      <w:r w:rsidR="00BC57C5" w:rsidRPr="00BC57C5">
        <w:rPr>
          <w:rFonts w:ascii="等线" w:eastAsia="等线" w:hAnsi="等线" w:cs="等线" w:hint="eastAsia"/>
          <w:b/>
          <w:sz w:val="22"/>
        </w:rPr>
        <w:t>功能目标：一站式支持模型训练任务提交、资源调度、过程监控与实验结果对比评估。</w:t>
      </w:r>
    </w:p>
    <w:p w14:paraId="6F530DF8" w14:textId="77777777" w:rsidR="00BC57C5" w:rsidRPr="00BC57C5" w:rsidRDefault="00BC57C5" w:rsidP="00BC57C5">
      <w:pPr>
        <w:spacing w:before="260" w:after="120" w:line="288" w:lineRule="auto"/>
        <w:jc w:val="left"/>
        <w:outlineLvl w:val="3"/>
        <w:rPr>
          <w:rFonts w:ascii="Arial" w:eastAsia="等线" w:hAnsi="Arial" w:cs="Arial"/>
          <w:b/>
          <w:sz w:val="22"/>
        </w:rPr>
      </w:pPr>
      <w:r w:rsidRPr="00BC57C5">
        <w:rPr>
          <w:rFonts w:ascii="微软雅黑" w:eastAsia="微软雅黑" w:hAnsi="微软雅黑" w:cs="微软雅黑" w:hint="eastAsia"/>
          <w:b/>
          <w:sz w:val="22"/>
        </w:rPr>
        <w:t>・</w:t>
      </w:r>
      <w:r w:rsidRPr="00BC57C5">
        <w:rPr>
          <w:rFonts w:ascii="等线" w:eastAsia="等线" w:hAnsi="等线" w:cs="等线" w:hint="eastAsia"/>
          <w:b/>
          <w:sz w:val="22"/>
        </w:rPr>
        <w:t>输入：训练代码、关联数据集</w:t>
      </w:r>
      <w:r w:rsidRPr="00BC57C5">
        <w:rPr>
          <w:rFonts w:ascii="Arial" w:eastAsia="等线" w:hAnsi="Arial" w:cs="Arial"/>
          <w:b/>
          <w:sz w:val="22"/>
        </w:rPr>
        <w:t xml:space="preserve"> ID</w:t>
      </w:r>
      <w:r w:rsidRPr="00BC57C5">
        <w:rPr>
          <w:rFonts w:ascii="Arial" w:eastAsia="等线" w:hAnsi="Arial" w:cs="Arial"/>
          <w:b/>
          <w:sz w:val="22"/>
        </w:rPr>
        <w:t>、训练超参数配置、硬件计算资源需求。</w:t>
      </w:r>
    </w:p>
    <w:p w14:paraId="604BCCAB" w14:textId="77777777" w:rsidR="00BC57C5" w:rsidRPr="00BC57C5" w:rsidRDefault="00BC57C5" w:rsidP="00BC57C5">
      <w:pPr>
        <w:spacing w:before="260" w:after="120" w:line="288" w:lineRule="auto"/>
        <w:jc w:val="left"/>
        <w:outlineLvl w:val="3"/>
        <w:rPr>
          <w:rFonts w:ascii="Arial" w:eastAsia="等线" w:hAnsi="Arial" w:cs="Arial"/>
          <w:b/>
          <w:sz w:val="22"/>
        </w:rPr>
      </w:pPr>
      <w:r w:rsidRPr="00BC57C5">
        <w:rPr>
          <w:rFonts w:ascii="微软雅黑" w:eastAsia="微软雅黑" w:hAnsi="微软雅黑" w:cs="微软雅黑" w:hint="eastAsia"/>
          <w:b/>
          <w:sz w:val="22"/>
        </w:rPr>
        <w:t>・</w:t>
      </w:r>
      <w:r w:rsidRPr="00BC57C5">
        <w:rPr>
          <w:rFonts w:ascii="等线" w:eastAsia="等线" w:hAnsi="等线" w:cs="等线" w:hint="eastAsia"/>
          <w:b/>
          <w:sz w:val="22"/>
        </w:rPr>
        <w:t>处理：</w:t>
      </w:r>
    </w:p>
    <w:p w14:paraId="56F79369" w14:textId="77777777" w:rsidR="00BC57C5" w:rsidRPr="00BC57C5" w:rsidRDefault="00BC57C5" w:rsidP="00BC57C5">
      <w:pPr>
        <w:numPr>
          <w:ilvl w:val="0"/>
          <w:numId w:val="315"/>
        </w:numPr>
        <w:spacing w:before="260" w:after="120" w:line="288" w:lineRule="auto"/>
        <w:jc w:val="left"/>
        <w:outlineLvl w:val="3"/>
        <w:rPr>
          <w:rFonts w:ascii="Arial" w:eastAsia="等线" w:hAnsi="Arial" w:cs="Arial"/>
          <w:b/>
          <w:sz w:val="22"/>
        </w:rPr>
      </w:pPr>
      <w:r w:rsidRPr="00BC57C5">
        <w:rPr>
          <w:rFonts w:ascii="Arial" w:eastAsia="等线" w:hAnsi="Arial" w:cs="Arial"/>
          <w:b/>
          <w:sz w:val="22"/>
        </w:rPr>
        <w:t>智能任务调度，按需分配</w:t>
      </w:r>
      <w:r w:rsidRPr="00BC57C5">
        <w:rPr>
          <w:rFonts w:ascii="Arial" w:eastAsia="等线" w:hAnsi="Arial" w:cs="Arial"/>
          <w:b/>
          <w:sz w:val="22"/>
        </w:rPr>
        <w:t xml:space="preserve"> GPU/CPU </w:t>
      </w:r>
      <w:r w:rsidRPr="00BC57C5">
        <w:rPr>
          <w:rFonts w:ascii="Arial" w:eastAsia="等线" w:hAnsi="Arial" w:cs="Arial"/>
          <w:b/>
          <w:sz w:val="22"/>
        </w:rPr>
        <w:t>等计算资源，支持多卡分布式训练；</w:t>
      </w:r>
    </w:p>
    <w:p w14:paraId="72DF146F" w14:textId="77777777" w:rsidR="00BC57C5" w:rsidRPr="00BC57C5" w:rsidRDefault="00BC57C5" w:rsidP="00BC57C5">
      <w:pPr>
        <w:numPr>
          <w:ilvl w:val="0"/>
          <w:numId w:val="315"/>
        </w:numPr>
        <w:spacing w:before="260" w:after="120" w:line="288" w:lineRule="auto"/>
        <w:jc w:val="left"/>
        <w:outlineLvl w:val="3"/>
        <w:rPr>
          <w:rFonts w:ascii="Arial" w:eastAsia="等线" w:hAnsi="Arial" w:cs="Arial"/>
          <w:b/>
          <w:sz w:val="22"/>
        </w:rPr>
      </w:pPr>
      <w:r w:rsidRPr="00BC57C5">
        <w:rPr>
          <w:rFonts w:ascii="Arial" w:eastAsia="等线" w:hAnsi="Arial" w:cs="Arial"/>
          <w:b/>
          <w:sz w:val="22"/>
        </w:rPr>
        <w:t>实时监控训练进度、硬件资源使用率、损失及精度等核心指标；</w:t>
      </w:r>
    </w:p>
    <w:p w14:paraId="731FD8BD" w14:textId="77777777" w:rsidR="00BC57C5" w:rsidRPr="00BC57C5" w:rsidRDefault="00BC57C5" w:rsidP="00BC57C5">
      <w:pPr>
        <w:numPr>
          <w:ilvl w:val="0"/>
          <w:numId w:val="315"/>
        </w:numPr>
        <w:spacing w:before="260" w:after="120" w:line="288" w:lineRule="auto"/>
        <w:jc w:val="left"/>
        <w:outlineLvl w:val="3"/>
        <w:rPr>
          <w:rFonts w:ascii="Arial" w:eastAsia="等线" w:hAnsi="Arial" w:cs="Arial"/>
          <w:b/>
          <w:sz w:val="22"/>
        </w:rPr>
      </w:pPr>
      <w:r w:rsidRPr="00BC57C5">
        <w:rPr>
          <w:rFonts w:ascii="Arial" w:eastAsia="等线" w:hAnsi="Arial" w:cs="Arial"/>
          <w:b/>
          <w:sz w:val="22"/>
        </w:rPr>
        <w:t>自动保存训练检查点，支持断点续训，避免意外中断导致任务重来；</w:t>
      </w:r>
    </w:p>
    <w:p w14:paraId="27CAB296" w14:textId="77777777" w:rsidR="00BC57C5" w:rsidRPr="00BC57C5" w:rsidRDefault="00BC57C5" w:rsidP="00BC57C5">
      <w:pPr>
        <w:numPr>
          <w:ilvl w:val="0"/>
          <w:numId w:val="315"/>
        </w:numPr>
        <w:spacing w:before="260" w:after="120" w:line="288" w:lineRule="auto"/>
        <w:jc w:val="left"/>
        <w:outlineLvl w:val="3"/>
        <w:rPr>
          <w:rFonts w:ascii="Arial" w:eastAsia="等线" w:hAnsi="Arial" w:cs="Arial"/>
          <w:b/>
          <w:sz w:val="22"/>
        </w:rPr>
      </w:pPr>
      <w:r w:rsidRPr="00BC57C5">
        <w:rPr>
          <w:rFonts w:ascii="Arial" w:eastAsia="等线" w:hAnsi="Arial" w:cs="Arial"/>
          <w:b/>
          <w:sz w:val="22"/>
        </w:rPr>
        <w:t>自动记录全量实验参数，支持多组实验结果横向对比，训练结束自动生成标准化评估报告。</w:t>
      </w:r>
    </w:p>
    <w:p w14:paraId="2631FBEF" w14:textId="77777777" w:rsidR="00BC57C5" w:rsidRPr="00BC57C5" w:rsidRDefault="00BC57C5" w:rsidP="00BC57C5">
      <w:pPr>
        <w:spacing w:before="260" w:after="120" w:line="288" w:lineRule="auto"/>
        <w:jc w:val="left"/>
        <w:outlineLvl w:val="3"/>
        <w:rPr>
          <w:rFonts w:ascii="Arial" w:eastAsia="等线" w:hAnsi="Arial" w:cs="Arial"/>
          <w:b/>
          <w:sz w:val="22"/>
        </w:rPr>
      </w:pPr>
      <w:r w:rsidRPr="00BC57C5">
        <w:rPr>
          <w:rFonts w:ascii="微软雅黑" w:eastAsia="微软雅黑" w:hAnsi="微软雅黑" w:cs="微软雅黑" w:hint="eastAsia"/>
          <w:b/>
          <w:sz w:val="22"/>
        </w:rPr>
        <w:t>・</w:t>
      </w:r>
      <w:r w:rsidRPr="00BC57C5">
        <w:rPr>
          <w:rFonts w:ascii="等线" w:eastAsia="等线" w:hAnsi="等线" w:cs="等线" w:hint="eastAsia"/>
          <w:b/>
          <w:sz w:val="22"/>
        </w:rPr>
        <w:t>输出：完整训练日志、训练完成模型文件、量化评估指标、实验可视化分析图表。</w:t>
      </w:r>
    </w:p>
    <w:p w14:paraId="73D7E2AC" w14:textId="14CFCB4C" w:rsidR="00BC57C5" w:rsidRPr="00BC57C5" w:rsidRDefault="00BC57C5">
      <w:pPr>
        <w:spacing w:before="260" w:after="120" w:line="288" w:lineRule="auto"/>
        <w:jc w:val="left"/>
        <w:outlineLvl w:val="3"/>
        <w:rPr>
          <w:rFonts w:ascii="Arial" w:eastAsia="等线" w:hAnsi="Arial" w:cs="Arial" w:hint="eastAsia"/>
          <w:b/>
          <w:sz w:val="22"/>
        </w:rPr>
      </w:pPr>
      <w:r w:rsidRPr="00BC57C5">
        <w:rPr>
          <w:rFonts w:ascii="微软雅黑" w:eastAsia="微软雅黑" w:hAnsi="微软雅黑" w:cs="微软雅黑" w:hint="eastAsia"/>
          <w:b/>
          <w:sz w:val="22"/>
        </w:rPr>
        <w:lastRenderedPageBreak/>
        <w:t>・</w:t>
      </w:r>
      <w:r w:rsidRPr="00BC57C5">
        <w:rPr>
          <w:rFonts w:ascii="等线" w:eastAsia="等线" w:hAnsi="等线" w:cs="等线" w:hint="eastAsia"/>
          <w:b/>
          <w:sz w:val="22"/>
        </w:rPr>
        <w:t>约束：单用户最多同时运行</w:t>
      </w:r>
      <w:r w:rsidRPr="00BC57C5">
        <w:rPr>
          <w:rFonts w:ascii="Arial" w:eastAsia="等线" w:hAnsi="Arial" w:cs="Arial"/>
          <w:b/>
          <w:sz w:val="22"/>
        </w:rPr>
        <w:t xml:space="preserve"> 5 </w:t>
      </w:r>
      <w:r w:rsidRPr="00BC57C5">
        <w:rPr>
          <w:rFonts w:ascii="Arial" w:eastAsia="等线" w:hAnsi="Arial" w:cs="Arial"/>
          <w:b/>
          <w:sz w:val="22"/>
        </w:rPr>
        <w:t>个训练任务，单任务最长训练时限</w:t>
      </w:r>
      <w:r w:rsidRPr="00BC57C5">
        <w:rPr>
          <w:rFonts w:ascii="Arial" w:eastAsia="等线" w:hAnsi="Arial" w:cs="Arial"/>
          <w:b/>
          <w:sz w:val="22"/>
        </w:rPr>
        <w:t xml:space="preserve"> 72 </w:t>
      </w:r>
      <w:r w:rsidRPr="00BC57C5">
        <w:rPr>
          <w:rFonts w:ascii="Arial" w:eastAsia="等线" w:hAnsi="Arial" w:cs="Arial"/>
          <w:b/>
          <w:sz w:val="22"/>
        </w:rPr>
        <w:t>小时。</w:t>
      </w:r>
    </w:p>
    <w:p w14:paraId="4BF5B96C" w14:textId="05C1B8B6" w:rsidR="00BE74D6" w:rsidRDefault="00000000">
      <w:pPr>
        <w:spacing w:before="260" w:after="120" w:line="288" w:lineRule="auto"/>
        <w:jc w:val="left"/>
        <w:outlineLvl w:val="3"/>
      </w:pPr>
      <w:r>
        <w:rPr>
          <w:rFonts w:ascii="Arial" w:eastAsia="等线" w:hAnsi="Arial" w:cs="Arial"/>
          <w:b/>
          <w:sz w:val="28"/>
        </w:rPr>
        <w:t xml:space="preserve">3.4.5 </w:t>
      </w:r>
      <w:r>
        <w:rPr>
          <w:rFonts w:ascii="Arial" w:eastAsia="等线" w:hAnsi="Arial" w:cs="Arial"/>
          <w:b/>
          <w:sz w:val="28"/>
        </w:rPr>
        <w:t>模型管理能力</w:t>
      </w:r>
      <w:bookmarkEnd w:id="49"/>
    </w:p>
    <w:p w14:paraId="2CD73E4D" w14:textId="77777777" w:rsidR="00BE74D6" w:rsidRDefault="00000000">
      <w:pPr>
        <w:numPr>
          <w:ilvl w:val="0"/>
          <w:numId w:val="116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功能目标</w:t>
      </w:r>
      <w:r>
        <w:rPr>
          <w:rFonts w:ascii="Arial" w:eastAsia="等线" w:hAnsi="Arial" w:cs="Arial"/>
          <w:sz w:val="22"/>
        </w:rPr>
        <w:t>：实现模型版本管理、共享与复用</w:t>
      </w:r>
    </w:p>
    <w:p w14:paraId="587DD02F" w14:textId="77777777" w:rsidR="00BE74D6" w:rsidRDefault="00000000">
      <w:pPr>
        <w:numPr>
          <w:ilvl w:val="0"/>
          <w:numId w:val="117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输入</w:t>
      </w:r>
      <w:r>
        <w:rPr>
          <w:rFonts w:ascii="Arial" w:eastAsia="等线" w:hAnsi="Arial" w:cs="Arial"/>
          <w:sz w:val="22"/>
        </w:rPr>
        <w:t>：模型文件、版本说明、标签、共享权限</w:t>
      </w:r>
    </w:p>
    <w:p w14:paraId="6DA88E76" w14:textId="77777777" w:rsidR="00BE74D6" w:rsidRDefault="00000000">
      <w:pPr>
        <w:numPr>
          <w:ilvl w:val="0"/>
          <w:numId w:val="118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处理</w:t>
      </w:r>
      <w:r>
        <w:rPr>
          <w:rFonts w:ascii="Arial" w:eastAsia="等线" w:hAnsi="Arial" w:cs="Arial"/>
          <w:sz w:val="22"/>
        </w:rPr>
        <w:t>：</w:t>
      </w:r>
    </w:p>
    <w:p w14:paraId="766E3A94" w14:textId="77777777" w:rsidR="00BE74D6" w:rsidRDefault="00000000">
      <w:pPr>
        <w:numPr>
          <w:ilvl w:val="0"/>
          <w:numId w:val="11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版本号自动生成，记录模型变更</w:t>
      </w:r>
    </w:p>
    <w:p w14:paraId="7DCA2763" w14:textId="77777777" w:rsidR="00BE74D6" w:rsidRDefault="00000000">
      <w:pPr>
        <w:numPr>
          <w:ilvl w:val="0"/>
          <w:numId w:val="12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权限控制，支持团队内共享</w:t>
      </w:r>
    </w:p>
    <w:p w14:paraId="4F560942" w14:textId="77777777" w:rsidR="00BE74D6" w:rsidRDefault="00000000">
      <w:pPr>
        <w:numPr>
          <w:ilvl w:val="0"/>
          <w:numId w:val="12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模型预览，展示输入输出示例</w:t>
      </w:r>
    </w:p>
    <w:p w14:paraId="32AE1267" w14:textId="77777777" w:rsidR="00BE74D6" w:rsidRDefault="00000000">
      <w:pPr>
        <w:numPr>
          <w:ilvl w:val="0"/>
          <w:numId w:val="12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关联数据集与训练代码，便于复现</w:t>
      </w:r>
    </w:p>
    <w:p w14:paraId="5B04C2B2" w14:textId="77777777" w:rsidR="00BE74D6" w:rsidRDefault="00000000">
      <w:pPr>
        <w:numPr>
          <w:ilvl w:val="0"/>
          <w:numId w:val="123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输出</w:t>
      </w:r>
      <w:r>
        <w:rPr>
          <w:rFonts w:ascii="Arial" w:eastAsia="等线" w:hAnsi="Arial" w:cs="Arial"/>
          <w:sz w:val="22"/>
        </w:rPr>
        <w:t>：模型版本列表、共享链接、预览图</w:t>
      </w:r>
    </w:p>
    <w:p w14:paraId="60AE193A" w14:textId="77777777" w:rsidR="00BE74D6" w:rsidRDefault="00000000">
      <w:pPr>
        <w:numPr>
          <w:ilvl w:val="0"/>
          <w:numId w:val="124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约束</w:t>
      </w:r>
      <w:r>
        <w:rPr>
          <w:rFonts w:ascii="Arial" w:eastAsia="等线" w:hAnsi="Arial" w:cs="Arial"/>
          <w:sz w:val="22"/>
        </w:rPr>
        <w:t>：单用户模型存储上限</w:t>
      </w:r>
      <w:r>
        <w:rPr>
          <w:rFonts w:ascii="Arial" w:eastAsia="等线" w:hAnsi="Arial" w:cs="Arial"/>
          <w:sz w:val="22"/>
        </w:rPr>
        <w:t>50GB</w:t>
      </w:r>
      <w:r>
        <w:rPr>
          <w:rFonts w:ascii="Arial" w:eastAsia="等线" w:hAnsi="Arial" w:cs="Arial"/>
          <w:sz w:val="22"/>
        </w:rPr>
        <w:t>，单个模型文件最大</w:t>
      </w:r>
      <w:r>
        <w:rPr>
          <w:rFonts w:ascii="Arial" w:eastAsia="等线" w:hAnsi="Arial" w:cs="Arial"/>
          <w:sz w:val="22"/>
        </w:rPr>
        <w:t>20GB</w:t>
      </w:r>
    </w:p>
    <w:p w14:paraId="120ABBDC" w14:textId="77777777" w:rsidR="00BE74D6" w:rsidRDefault="00000000">
      <w:pPr>
        <w:spacing w:before="260" w:after="120" w:line="288" w:lineRule="auto"/>
        <w:jc w:val="left"/>
        <w:outlineLvl w:val="3"/>
      </w:pPr>
      <w:bookmarkStart w:id="50" w:name="heading_24"/>
      <w:r>
        <w:rPr>
          <w:rFonts w:ascii="Arial" w:eastAsia="等线" w:hAnsi="Arial" w:cs="Arial"/>
          <w:b/>
          <w:sz w:val="28"/>
        </w:rPr>
        <w:t xml:space="preserve">3.4.6 </w:t>
      </w:r>
      <w:r>
        <w:rPr>
          <w:rFonts w:ascii="Arial" w:eastAsia="等线" w:hAnsi="Arial" w:cs="Arial"/>
          <w:b/>
          <w:sz w:val="28"/>
        </w:rPr>
        <w:t>部署管理能力</w:t>
      </w:r>
      <w:bookmarkEnd w:id="50"/>
    </w:p>
    <w:p w14:paraId="0DB9CD02" w14:textId="77777777" w:rsidR="00BC57C5" w:rsidRPr="00BC57C5" w:rsidRDefault="00BC57C5" w:rsidP="00BC57C5">
      <w:pPr>
        <w:spacing w:before="300" w:after="120" w:line="288" w:lineRule="auto"/>
        <w:jc w:val="left"/>
        <w:outlineLvl w:val="2"/>
        <w:rPr>
          <w:rFonts w:ascii="Arial" w:eastAsia="等线" w:hAnsi="Arial" w:cs="Arial"/>
          <w:b/>
          <w:sz w:val="22"/>
        </w:rPr>
      </w:pPr>
      <w:bookmarkStart w:id="51" w:name="heading_25"/>
      <w:bookmarkStart w:id="52" w:name="_Toc224343270"/>
      <w:r w:rsidRPr="00BC57C5">
        <w:rPr>
          <w:rFonts w:ascii="Arial" w:eastAsia="等线" w:hAnsi="Arial" w:cs="Arial"/>
          <w:b/>
          <w:sz w:val="22"/>
        </w:rPr>
        <w:t>功能目标：实现模型一键化快速发布，便捷完成在线服务部署、运维监控与业务调用。</w:t>
      </w:r>
    </w:p>
    <w:p w14:paraId="2BFA8F88" w14:textId="77777777" w:rsidR="00BC57C5" w:rsidRPr="00BC57C5" w:rsidRDefault="00BC57C5" w:rsidP="00BC57C5">
      <w:pPr>
        <w:spacing w:before="300" w:after="120" w:line="288" w:lineRule="auto"/>
        <w:jc w:val="left"/>
        <w:outlineLvl w:val="2"/>
        <w:rPr>
          <w:rFonts w:ascii="Arial" w:eastAsia="等线" w:hAnsi="Arial" w:cs="Arial"/>
          <w:b/>
          <w:sz w:val="22"/>
        </w:rPr>
      </w:pPr>
      <w:r w:rsidRPr="00BC57C5">
        <w:rPr>
          <w:rFonts w:ascii="微软雅黑" w:eastAsia="微软雅黑" w:hAnsi="微软雅黑" w:cs="微软雅黑" w:hint="eastAsia"/>
          <w:b/>
          <w:sz w:val="22"/>
        </w:rPr>
        <w:t>・</w:t>
      </w:r>
      <w:r w:rsidRPr="00BC57C5">
        <w:rPr>
          <w:rFonts w:ascii="等线" w:eastAsia="等线" w:hAnsi="等线" w:cs="等线" w:hint="eastAsia"/>
          <w:b/>
          <w:sz w:val="22"/>
        </w:rPr>
        <w:t>输入：已训练模型</w:t>
      </w:r>
      <w:r w:rsidRPr="00BC57C5">
        <w:rPr>
          <w:rFonts w:ascii="Arial" w:eastAsia="等线" w:hAnsi="Arial" w:cs="Arial"/>
          <w:b/>
          <w:sz w:val="22"/>
        </w:rPr>
        <w:t xml:space="preserve"> ID</w:t>
      </w:r>
      <w:r w:rsidRPr="00BC57C5">
        <w:rPr>
          <w:rFonts w:ascii="Arial" w:eastAsia="等线" w:hAnsi="Arial" w:cs="Arial"/>
          <w:b/>
          <w:sz w:val="22"/>
        </w:rPr>
        <w:t>、自定义服务配置（端口、最大并发数、硬件资源限制）。</w:t>
      </w:r>
    </w:p>
    <w:p w14:paraId="46612B06" w14:textId="77777777" w:rsidR="00BC57C5" w:rsidRPr="00BC57C5" w:rsidRDefault="00BC57C5" w:rsidP="00BC57C5">
      <w:pPr>
        <w:spacing w:before="300" w:after="120" w:line="288" w:lineRule="auto"/>
        <w:jc w:val="left"/>
        <w:outlineLvl w:val="2"/>
        <w:rPr>
          <w:rFonts w:ascii="Arial" w:eastAsia="等线" w:hAnsi="Arial" w:cs="Arial"/>
          <w:b/>
          <w:sz w:val="22"/>
        </w:rPr>
      </w:pPr>
      <w:r w:rsidRPr="00BC57C5">
        <w:rPr>
          <w:rFonts w:ascii="微软雅黑" w:eastAsia="微软雅黑" w:hAnsi="微软雅黑" w:cs="微软雅黑" w:hint="eastAsia"/>
          <w:b/>
          <w:sz w:val="22"/>
        </w:rPr>
        <w:t>・</w:t>
      </w:r>
      <w:r w:rsidRPr="00BC57C5">
        <w:rPr>
          <w:rFonts w:ascii="等线" w:eastAsia="等线" w:hAnsi="等线" w:cs="等线" w:hint="eastAsia"/>
          <w:b/>
          <w:sz w:val="22"/>
        </w:rPr>
        <w:t>处理：</w:t>
      </w:r>
    </w:p>
    <w:p w14:paraId="18BC5E1F" w14:textId="77777777" w:rsidR="00BC57C5" w:rsidRPr="00BC57C5" w:rsidRDefault="00BC57C5" w:rsidP="00BC57C5">
      <w:pPr>
        <w:numPr>
          <w:ilvl w:val="0"/>
          <w:numId w:val="316"/>
        </w:numPr>
        <w:spacing w:before="300" w:after="120" w:line="288" w:lineRule="auto"/>
        <w:jc w:val="left"/>
        <w:outlineLvl w:val="2"/>
        <w:rPr>
          <w:rFonts w:ascii="Arial" w:eastAsia="等线" w:hAnsi="Arial" w:cs="Arial"/>
          <w:b/>
          <w:sz w:val="22"/>
        </w:rPr>
      </w:pPr>
      <w:r w:rsidRPr="00BC57C5">
        <w:rPr>
          <w:rFonts w:ascii="Arial" w:eastAsia="等线" w:hAnsi="Arial" w:cs="Arial"/>
          <w:b/>
          <w:sz w:val="22"/>
        </w:rPr>
        <w:t>自动构建模型专属服务容器镜像，标准化运行环境；</w:t>
      </w:r>
    </w:p>
    <w:p w14:paraId="0D73960B" w14:textId="77777777" w:rsidR="00BC57C5" w:rsidRPr="00BC57C5" w:rsidRDefault="00BC57C5" w:rsidP="00BC57C5">
      <w:pPr>
        <w:numPr>
          <w:ilvl w:val="0"/>
          <w:numId w:val="316"/>
        </w:numPr>
        <w:spacing w:before="300" w:after="120" w:line="288" w:lineRule="auto"/>
        <w:jc w:val="left"/>
        <w:outlineLvl w:val="2"/>
        <w:rPr>
          <w:rFonts w:ascii="Arial" w:eastAsia="等线" w:hAnsi="Arial" w:cs="Arial"/>
          <w:b/>
          <w:sz w:val="22"/>
        </w:rPr>
      </w:pPr>
      <w:r w:rsidRPr="00BC57C5">
        <w:rPr>
          <w:rFonts w:ascii="Arial" w:eastAsia="等线" w:hAnsi="Arial" w:cs="Arial"/>
          <w:b/>
          <w:sz w:val="22"/>
        </w:rPr>
        <w:t>快速启动推理服务，内置负载均衡策略，保障服务稳定并发；</w:t>
      </w:r>
    </w:p>
    <w:p w14:paraId="264FE21D" w14:textId="77777777" w:rsidR="00BC57C5" w:rsidRPr="00BC57C5" w:rsidRDefault="00BC57C5" w:rsidP="00BC57C5">
      <w:pPr>
        <w:numPr>
          <w:ilvl w:val="0"/>
          <w:numId w:val="316"/>
        </w:numPr>
        <w:spacing w:before="300" w:after="120" w:line="288" w:lineRule="auto"/>
        <w:jc w:val="left"/>
        <w:outlineLvl w:val="2"/>
        <w:rPr>
          <w:rFonts w:ascii="Arial" w:eastAsia="等线" w:hAnsi="Arial" w:cs="Arial"/>
          <w:b/>
          <w:sz w:val="22"/>
        </w:rPr>
      </w:pPr>
      <w:r w:rsidRPr="00BC57C5">
        <w:rPr>
          <w:rFonts w:ascii="Arial" w:eastAsia="等线" w:hAnsi="Arial" w:cs="Arial"/>
          <w:b/>
          <w:sz w:val="22"/>
        </w:rPr>
        <w:t xml:space="preserve">7×24 </w:t>
      </w:r>
      <w:r w:rsidRPr="00BC57C5">
        <w:rPr>
          <w:rFonts w:ascii="Arial" w:eastAsia="等线" w:hAnsi="Arial" w:cs="Arial"/>
          <w:b/>
          <w:sz w:val="22"/>
        </w:rPr>
        <w:t>小时监控服务运行状态、接口可用性、延迟、吞吐量等性能指标；</w:t>
      </w:r>
    </w:p>
    <w:p w14:paraId="61A23C43" w14:textId="77777777" w:rsidR="00BC57C5" w:rsidRPr="00BC57C5" w:rsidRDefault="00BC57C5" w:rsidP="00BC57C5">
      <w:pPr>
        <w:numPr>
          <w:ilvl w:val="0"/>
          <w:numId w:val="316"/>
        </w:numPr>
        <w:spacing w:before="300" w:after="120" w:line="288" w:lineRule="auto"/>
        <w:jc w:val="left"/>
        <w:outlineLvl w:val="2"/>
        <w:rPr>
          <w:rFonts w:ascii="Arial" w:eastAsia="等线" w:hAnsi="Arial" w:cs="Arial"/>
          <w:b/>
          <w:sz w:val="22"/>
        </w:rPr>
      </w:pPr>
      <w:r w:rsidRPr="00BC57C5">
        <w:rPr>
          <w:rFonts w:ascii="Arial" w:eastAsia="等线" w:hAnsi="Arial" w:cs="Arial"/>
          <w:b/>
          <w:sz w:val="22"/>
        </w:rPr>
        <w:t>自动生成标准化</w:t>
      </w:r>
      <w:r w:rsidRPr="00BC57C5">
        <w:rPr>
          <w:rFonts w:ascii="Arial" w:eastAsia="等线" w:hAnsi="Arial" w:cs="Arial"/>
          <w:b/>
          <w:sz w:val="22"/>
        </w:rPr>
        <w:t xml:space="preserve"> API </w:t>
      </w:r>
      <w:r w:rsidRPr="00BC57C5">
        <w:rPr>
          <w:rFonts w:ascii="Arial" w:eastAsia="等线" w:hAnsi="Arial" w:cs="Arial"/>
          <w:b/>
          <w:sz w:val="22"/>
        </w:rPr>
        <w:t>接口文档与调用示例，支持调用数据统计与调用记录表格导出。</w:t>
      </w:r>
    </w:p>
    <w:p w14:paraId="27EECC5B" w14:textId="77777777" w:rsidR="00BC57C5" w:rsidRPr="00BC57C5" w:rsidRDefault="00BC57C5" w:rsidP="00BC57C5">
      <w:pPr>
        <w:spacing w:before="300" w:after="120" w:line="288" w:lineRule="auto"/>
        <w:jc w:val="left"/>
        <w:outlineLvl w:val="2"/>
        <w:rPr>
          <w:rFonts w:ascii="Arial" w:eastAsia="等线" w:hAnsi="Arial" w:cs="Arial"/>
          <w:b/>
          <w:sz w:val="22"/>
        </w:rPr>
      </w:pPr>
      <w:r w:rsidRPr="00BC57C5">
        <w:rPr>
          <w:rFonts w:ascii="微软雅黑" w:eastAsia="微软雅黑" w:hAnsi="微软雅黑" w:cs="微软雅黑" w:hint="eastAsia"/>
          <w:b/>
          <w:sz w:val="22"/>
        </w:rPr>
        <w:t>・</w:t>
      </w:r>
      <w:r w:rsidRPr="00BC57C5">
        <w:rPr>
          <w:rFonts w:ascii="等线" w:eastAsia="等线" w:hAnsi="等线" w:cs="等线" w:hint="eastAsia"/>
          <w:b/>
          <w:sz w:val="22"/>
        </w:rPr>
        <w:t>输出：在线服务访问地址、完整</w:t>
      </w:r>
      <w:r w:rsidRPr="00BC57C5">
        <w:rPr>
          <w:rFonts w:ascii="Arial" w:eastAsia="等线" w:hAnsi="Arial" w:cs="Arial"/>
          <w:b/>
          <w:sz w:val="22"/>
        </w:rPr>
        <w:t xml:space="preserve"> API </w:t>
      </w:r>
      <w:r w:rsidRPr="00BC57C5">
        <w:rPr>
          <w:rFonts w:ascii="Arial" w:eastAsia="等线" w:hAnsi="Arial" w:cs="Arial"/>
          <w:b/>
          <w:sz w:val="22"/>
        </w:rPr>
        <w:t>文档、可视化运维监控面板。</w:t>
      </w:r>
    </w:p>
    <w:p w14:paraId="3AB8C1BE" w14:textId="49AD8DBC" w:rsidR="00BC57C5" w:rsidRPr="00BC57C5" w:rsidRDefault="00BC57C5">
      <w:pPr>
        <w:spacing w:before="300" w:after="120" w:line="288" w:lineRule="auto"/>
        <w:jc w:val="left"/>
        <w:outlineLvl w:val="2"/>
        <w:rPr>
          <w:rFonts w:ascii="Arial" w:eastAsia="等线" w:hAnsi="Arial" w:cs="Arial" w:hint="eastAsia"/>
          <w:b/>
          <w:sz w:val="22"/>
        </w:rPr>
      </w:pPr>
      <w:r w:rsidRPr="00BC57C5">
        <w:rPr>
          <w:rFonts w:ascii="微软雅黑" w:eastAsia="微软雅黑" w:hAnsi="微软雅黑" w:cs="微软雅黑" w:hint="eastAsia"/>
          <w:b/>
          <w:sz w:val="22"/>
        </w:rPr>
        <w:t>・</w:t>
      </w:r>
      <w:r w:rsidRPr="00BC57C5">
        <w:rPr>
          <w:rFonts w:ascii="等线" w:eastAsia="等线" w:hAnsi="等线" w:cs="等线" w:hint="eastAsia"/>
          <w:b/>
          <w:sz w:val="22"/>
        </w:rPr>
        <w:t>约束：单用户最多部署</w:t>
      </w:r>
      <w:r w:rsidRPr="00BC57C5">
        <w:rPr>
          <w:rFonts w:ascii="Arial" w:eastAsia="等线" w:hAnsi="Arial" w:cs="Arial"/>
          <w:b/>
          <w:sz w:val="22"/>
        </w:rPr>
        <w:t xml:space="preserve"> 10 </w:t>
      </w:r>
      <w:r w:rsidRPr="00BC57C5">
        <w:rPr>
          <w:rFonts w:ascii="Arial" w:eastAsia="等线" w:hAnsi="Arial" w:cs="Arial"/>
          <w:b/>
          <w:sz w:val="22"/>
        </w:rPr>
        <w:t>个在线推理服务，单服务接口请求并发上限</w:t>
      </w:r>
      <w:r w:rsidRPr="00BC57C5">
        <w:rPr>
          <w:rFonts w:ascii="Arial" w:eastAsia="等线" w:hAnsi="Arial" w:cs="Arial"/>
          <w:b/>
          <w:sz w:val="22"/>
        </w:rPr>
        <w:t xml:space="preserve"> 100 QPS</w:t>
      </w:r>
      <w:r w:rsidRPr="00BC57C5">
        <w:rPr>
          <w:rFonts w:ascii="Arial" w:eastAsia="等线" w:hAnsi="Arial" w:cs="Arial"/>
          <w:b/>
          <w:sz w:val="22"/>
        </w:rPr>
        <w:t>。</w:t>
      </w:r>
    </w:p>
    <w:p w14:paraId="77F1BBB1" w14:textId="02B6D291" w:rsidR="00BE74D6" w:rsidRDefault="00000000">
      <w:pPr>
        <w:spacing w:before="300" w:after="120" w:line="288" w:lineRule="auto"/>
        <w:jc w:val="left"/>
        <w:outlineLvl w:val="2"/>
      </w:pPr>
      <w:r>
        <w:rPr>
          <w:rFonts w:ascii="Arial" w:eastAsia="等线" w:hAnsi="Arial" w:cs="Arial"/>
          <w:b/>
          <w:sz w:val="30"/>
        </w:rPr>
        <w:t xml:space="preserve">3.5 CSCI </w:t>
      </w:r>
      <w:r>
        <w:rPr>
          <w:rFonts w:ascii="Arial" w:eastAsia="等线" w:hAnsi="Arial" w:cs="Arial"/>
          <w:b/>
          <w:sz w:val="30"/>
        </w:rPr>
        <w:t>外部接口需求</w:t>
      </w:r>
      <w:bookmarkEnd w:id="51"/>
      <w:bookmarkEnd w:id="52"/>
    </w:p>
    <w:p w14:paraId="0FBA665F" w14:textId="77777777" w:rsidR="00BE74D6" w:rsidRDefault="00000000">
      <w:pPr>
        <w:spacing w:before="260" w:after="120" w:line="288" w:lineRule="auto"/>
        <w:jc w:val="left"/>
        <w:outlineLvl w:val="3"/>
      </w:pPr>
      <w:bookmarkStart w:id="53" w:name="heading_26"/>
      <w:r>
        <w:rPr>
          <w:rFonts w:ascii="Arial" w:eastAsia="等线" w:hAnsi="Arial" w:cs="Arial"/>
          <w:b/>
          <w:sz w:val="28"/>
        </w:rPr>
        <w:lastRenderedPageBreak/>
        <w:t xml:space="preserve">3.5.1 </w:t>
      </w:r>
      <w:r>
        <w:rPr>
          <w:rFonts w:ascii="Arial" w:eastAsia="等线" w:hAnsi="Arial" w:cs="Arial"/>
          <w:b/>
          <w:sz w:val="28"/>
        </w:rPr>
        <w:t>用户接口</w:t>
      </w:r>
      <w:bookmarkEnd w:id="53"/>
    </w:p>
    <w:p w14:paraId="7CF601BB" w14:textId="77777777" w:rsidR="00BE74D6" w:rsidRDefault="00000000">
      <w:pPr>
        <w:numPr>
          <w:ilvl w:val="0"/>
          <w:numId w:val="134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界面风格</w:t>
      </w:r>
      <w:r>
        <w:rPr>
          <w:rFonts w:ascii="Arial" w:eastAsia="等线" w:hAnsi="Arial" w:cs="Arial"/>
          <w:sz w:val="22"/>
        </w:rPr>
        <w:t>：采用现代化</w:t>
      </w:r>
      <w:r>
        <w:rPr>
          <w:rFonts w:ascii="Arial" w:eastAsia="等线" w:hAnsi="Arial" w:cs="Arial"/>
          <w:sz w:val="22"/>
        </w:rPr>
        <w:t>Web</w:t>
      </w:r>
      <w:r>
        <w:rPr>
          <w:rFonts w:ascii="Arial" w:eastAsia="等线" w:hAnsi="Arial" w:cs="Arial"/>
          <w:sz w:val="22"/>
        </w:rPr>
        <w:t>界面，支持响应式布局，适配</w:t>
      </w:r>
      <w:r>
        <w:rPr>
          <w:rFonts w:ascii="Arial" w:eastAsia="等线" w:hAnsi="Arial" w:cs="Arial"/>
          <w:sz w:val="22"/>
        </w:rPr>
        <w:t>PC</w:t>
      </w:r>
      <w:r>
        <w:rPr>
          <w:rFonts w:ascii="Arial" w:eastAsia="等线" w:hAnsi="Arial" w:cs="Arial"/>
          <w:sz w:val="22"/>
        </w:rPr>
        <w:t>端与平板端</w:t>
      </w:r>
    </w:p>
    <w:p w14:paraId="04AD5E1F" w14:textId="77777777" w:rsidR="00BE74D6" w:rsidRDefault="00000000">
      <w:pPr>
        <w:numPr>
          <w:ilvl w:val="0"/>
          <w:numId w:val="135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交互方式</w:t>
      </w:r>
      <w:r>
        <w:rPr>
          <w:rFonts w:ascii="Arial" w:eastAsia="等线" w:hAnsi="Arial" w:cs="Arial"/>
          <w:sz w:val="22"/>
        </w:rPr>
        <w:t>：鼠标点击、拖拽操作、键盘快捷键，提供操作引导与帮助文档</w:t>
      </w:r>
    </w:p>
    <w:p w14:paraId="0A00700E" w14:textId="77777777" w:rsidR="00BE74D6" w:rsidRDefault="00000000">
      <w:pPr>
        <w:numPr>
          <w:ilvl w:val="0"/>
          <w:numId w:val="136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语言支持</w:t>
      </w:r>
      <w:r>
        <w:rPr>
          <w:rFonts w:ascii="Arial" w:eastAsia="等线" w:hAnsi="Arial" w:cs="Arial"/>
          <w:sz w:val="22"/>
        </w:rPr>
        <w:t>：简体中文、英文</w:t>
      </w:r>
    </w:p>
    <w:p w14:paraId="4DD783AE" w14:textId="77777777" w:rsidR="00BE74D6" w:rsidRDefault="00000000">
      <w:pPr>
        <w:numPr>
          <w:ilvl w:val="0"/>
          <w:numId w:val="137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关键界面</w:t>
      </w:r>
      <w:r>
        <w:rPr>
          <w:rFonts w:ascii="Arial" w:eastAsia="等线" w:hAnsi="Arial" w:cs="Arial"/>
          <w:sz w:val="22"/>
        </w:rPr>
        <w:t>：</w:t>
      </w:r>
    </w:p>
    <w:p w14:paraId="5FE385B2" w14:textId="77777777" w:rsidR="00BE74D6" w:rsidRDefault="00000000">
      <w:pPr>
        <w:numPr>
          <w:ilvl w:val="0"/>
          <w:numId w:val="13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登录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注册页：账号密码登录、第三方账号（</w:t>
      </w:r>
      <w:r>
        <w:rPr>
          <w:rFonts w:ascii="Arial" w:eastAsia="等线" w:hAnsi="Arial" w:cs="Arial"/>
          <w:sz w:val="22"/>
        </w:rPr>
        <w:t>GitHub/</w:t>
      </w:r>
      <w:r>
        <w:rPr>
          <w:rFonts w:ascii="Arial" w:eastAsia="等线" w:hAnsi="Arial" w:cs="Arial"/>
          <w:sz w:val="22"/>
        </w:rPr>
        <w:t>微信）登录</w:t>
      </w:r>
    </w:p>
    <w:p w14:paraId="368CF58D" w14:textId="77777777" w:rsidR="00BE74D6" w:rsidRDefault="00000000">
      <w:pPr>
        <w:numPr>
          <w:ilvl w:val="0"/>
          <w:numId w:val="13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控制台页：环境列表、任务状态、资源使用概览</w:t>
      </w:r>
    </w:p>
    <w:p w14:paraId="58B4EDAD" w14:textId="77777777" w:rsidR="00BE74D6" w:rsidRDefault="00000000">
      <w:pPr>
        <w:numPr>
          <w:ilvl w:val="0"/>
          <w:numId w:val="14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数据管理页：数据集上传、预览、标注、版本管理</w:t>
      </w:r>
    </w:p>
    <w:p w14:paraId="300EDC51" w14:textId="77777777" w:rsidR="00BE74D6" w:rsidRDefault="00000000">
      <w:pPr>
        <w:numPr>
          <w:ilvl w:val="0"/>
          <w:numId w:val="14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模型开发页：代码编辑器、</w:t>
      </w:r>
      <w:r>
        <w:rPr>
          <w:rFonts w:ascii="Arial" w:eastAsia="等线" w:hAnsi="Arial" w:cs="Arial"/>
          <w:sz w:val="22"/>
        </w:rPr>
        <w:t>Notebook</w:t>
      </w:r>
      <w:r>
        <w:rPr>
          <w:rFonts w:ascii="Arial" w:eastAsia="等线" w:hAnsi="Arial" w:cs="Arial"/>
          <w:sz w:val="22"/>
        </w:rPr>
        <w:t>、终端</w:t>
      </w:r>
    </w:p>
    <w:p w14:paraId="4526DA6E" w14:textId="77777777" w:rsidR="00BE74D6" w:rsidRDefault="00000000">
      <w:pPr>
        <w:numPr>
          <w:ilvl w:val="0"/>
          <w:numId w:val="14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训练监控页：进度条、日志、资源监控图表</w:t>
      </w:r>
    </w:p>
    <w:p w14:paraId="7E9680FA" w14:textId="77777777" w:rsidR="00BE74D6" w:rsidRDefault="00000000">
      <w:pPr>
        <w:numPr>
          <w:ilvl w:val="0"/>
          <w:numId w:val="14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部署页：服务配置、</w:t>
      </w:r>
      <w:r>
        <w:rPr>
          <w:rFonts w:ascii="Arial" w:eastAsia="等线" w:hAnsi="Arial" w:cs="Arial"/>
          <w:sz w:val="22"/>
        </w:rPr>
        <w:t>API</w:t>
      </w:r>
      <w:r>
        <w:rPr>
          <w:rFonts w:ascii="Arial" w:eastAsia="等线" w:hAnsi="Arial" w:cs="Arial"/>
          <w:sz w:val="22"/>
        </w:rPr>
        <w:t>文档、监控面板</w:t>
      </w:r>
    </w:p>
    <w:p w14:paraId="6EDF00E9" w14:textId="77777777" w:rsidR="00BE74D6" w:rsidRDefault="00000000">
      <w:pPr>
        <w:spacing w:before="260" w:after="120" w:line="288" w:lineRule="auto"/>
        <w:jc w:val="left"/>
        <w:outlineLvl w:val="3"/>
      </w:pPr>
      <w:bookmarkStart w:id="54" w:name="heading_27"/>
      <w:r>
        <w:rPr>
          <w:rFonts w:ascii="Arial" w:eastAsia="等线" w:hAnsi="Arial" w:cs="Arial"/>
          <w:b/>
          <w:sz w:val="28"/>
        </w:rPr>
        <w:t xml:space="preserve">3.5.2 </w:t>
      </w:r>
      <w:r>
        <w:rPr>
          <w:rFonts w:ascii="Arial" w:eastAsia="等线" w:hAnsi="Arial" w:cs="Arial"/>
          <w:b/>
          <w:sz w:val="28"/>
        </w:rPr>
        <w:t>硬件接口</w:t>
      </w:r>
      <w:bookmarkEnd w:id="54"/>
    </w:p>
    <w:p w14:paraId="7C32E1DA" w14:textId="77777777" w:rsidR="00BE74D6" w:rsidRDefault="00000000">
      <w:pPr>
        <w:numPr>
          <w:ilvl w:val="0"/>
          <w:numId w:val="144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服务器硬件接口</w:t>
      </w:r>
      <w:r>
        <w:rPr>
          <w:rFonts w:ascii="Arial" w:eastAsia="等线" w:hAnsi="Arial" w:cs="Arial"/>
          <w:sz w:val="22"/>
        </w:rPr>
        <w:t>：</w:t>
      </w:r>
    </w:p>
    <w:p w14:paraId="470F6819" w14:textId="77777777" w:rsidR="00BE74D6" w:rsidRDefault="00000000">
      <w:pPr>
        <w:numPr>
          <w:ilvl w:val="0"/>
          <w:numId w:val="14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网络接口：千兆以太网，支持</w:t>
      </w:r>
      <w:r>
        <w:rPr>
          <w:rFonts w:ascii="Arial" w:eastAsia="等线" w:hAnsi="Arial" w:cs="Arial"/>
          <w:sz w:val="22"/>
        </w:rPr>
        <w:t>TCP/IP</w:t>
      </w:r>
      <w:r>
        <w:rPr>
          <w:rFonts w:ascii="Arial" w:eastAsia="等线" w:hAnsi="Arial" w:cs="Arial"/>
          <w:sz w:val="22"/>
        </w:rPr>
        <w:t>协议</w:t>
      </w:r>
    </w:p>
    <w:p w14:paraId="35196352" w14:textId="77777777" w:rsidR="00BE74D6" w:rsidRDefault="00000000">
      <w:pPr>
        <w:numPr>
          <w:ilvl w:val="0"/>
          <w:numId w:val="14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存储接口：</w:t>
      </w:r>
      <w:r>
        <w:rPr>
          <w:rFonts w:ascii="Arial" w:eastAsia="等线" w:hAnsi="Arial" w:cs="Arial"/>
          <w:sz w:val="22"/>
        </w:rPr>
        <w:t>SATA/SAS</w:t>
      </w:r>
      <w:r>
        <w:rPr>
          <w:rFonts w:ascii="Arial" w:eastAsia="等线" w:hAnsi="Arial" w:cs="Arial"/>
          <w:sz w:val="22"/>
        </w:rPr>
        <w:t>硬盘、</w:t>
      </w:r>
      <w:r>
        <w:rPr>
          <w:rFonts w:ascii="Arial" w:eastAsia="等线" w:hAnsi="Arial" w:cs="Arial"/>
          <w:sz w:val="22"/>
        </w:rPr>
        <w:t>NVMe SSD</w:t>
      </w:r>
      <w:r>
        <w:rPr>
          <w:rFonts w:ascii="Arial" w:eastAsia="等线" w:hAnsi="Arial" w:cs="Arial"/>
          <w:sz w:val="22"/>
        </w:rPr>
        <w:t>，支持分布式存储</w:t>
      </w:r>
    </w:p>
    <w:p w14:paraId="2A040B45" w14:textId="77777777" w:rsidR="00BE74D6" w:rsidRDefault="00000000">
      <w:pPr>
        <w:numPr>
          <w:ilvl w:val="0"/>
          <w:numId w:val="14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GPU</w:t>
      </w:r>
      <w:r>
        <w:rPr>
          <w:rFonts w:ascii="Arial" w:eastAsia="等线" w:hAnsi="Arial" w:cs="Arial"/>
          <w:sz w:val="22"/>
        </w:rPr>
        <w:t>接口：</w:t>
      </w:r>
      <w:r>
        <w:rPr>
          <w:rFonts w:ascii="Arial" w:eastAsia="等线" w:hAnsi="Arial" w:cs="Arial"/>
          <w:sz w:val="22"/>
        </w:rPr>
        <w:t>PCIe 4.0</w:t>
      </w:r>
      <w:r>
        <w:rPr>
          <w:rFonts w:ascii="Arial" w:eastAsia="等线" w:hAnsi="Arial" w:cs="Arial"/>
          <w:sz w:val="22"/>
        </w:rPr>
        <w:t>，支持</w:t>
      </w:r>
      <w:r>
        <w:rPr>
          <w:rFonts w:ascii="Arial" w:eastAsia="等线" w:hAnsi="Arial" w:cs="Arial"/>
          <w:sz w:val="22"/>
        </w:rPr>
        <w:t>NVIDIA CUDA</w:t>
      </w:r>
      <w:r>
        <w:rPr>
          <w:rFonts w:ascii="Arial" w:eastAsia="等线" w:hAnsi="Arial" w:cs="Arial"/>
          <w:sz w:val="22"/>
        </w:rPr>
        <w:t>环境</w:t>
      </w:r>
    </w:p>
    <w:p w14:paraId="78311EAB" w14:textId="77777777" w:rsidR="00BE74D6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客户端硬件接口</w:t>
      </w:r>
      <w:r>
        <w:rPr>
          <w:rFonts w:ascii="Arial" w:eastAsia="等线" w:hAnsi="Arial" w:cs="Arial"/>
          <w:sz w:val="22"/>
        </w:rPr>
        <w:t>：</w:t>
      </w:r>
    </w:p>
    <w:p w14:paraId="0F7286B4" w14:textId="77777777" w:rsidR="00BE74D6" w:rsidRDefault="00000000">
      <w:pPr>
        <w:numPr>
          <w:ilvl w:val="0"/>
          <w:numId w:val="14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网络接口：</w:t>
      </w:r>
      <w:r>
        <w:rPr>
          <w:rFonts w:ascii="Arial" w:eastAsia="等线" w:hAnsi="Arial" w:cs="Arial"/>
          <w:sz w:val="22"/>
        </w:rPr>
        <w:t>Wi-Fi/</w:t>
      </w:r>
      <w:r>
        <w:rPr>
          <w:rFonts w:ascii="Arial" w:eastAsia="等线" w:hAnsi="Arial" w:cs="Arial"/>
          <w:sz w:val="22"/>
        </w:rPr>
        <w:t>以太网，支持</w:t>
      </w:r>
      <w:r>
        <w:rPr>
          <w:rFonts w:ascii="Arial" w:eastAsia="等线" w:hAnsi="Arial" w:cs="Arial"/>
          <w:sz w:val="22"/>
        </w:rPr>
        <w:t>HTTP/HTTPS</w:t>
      </w:r>
      <w:r>
        <w:rPr>
          <w:rFonts w:ascii="Arial" w:eastAsia="等线" w:hAnsi="Arial" w:cs="Arial"/>
          <w:sz w:val="22"/>
        </w:rPr>
        <w:t>协议</w:t>
      </w:r>
    </w:p>
    <w:p w14:paraId="37A64F2E" w14:textId="77777777" w:rsidR="00BE74D6" w:rsidRDefault="00000000">
      <w:pPr>
        <w:numPr>
          <w:ilvl w:val="0"/>
          <w:numId w:val="14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输入输出：键盘、鼠标、显示器，无特殊硬件要求</w:t>
      </w:r>
    </w:p>
    <w:p w14:paraId="02385C80" w14:textId="77777777" w:rsidR="00BE74D6" w:rsidRDefault="00000000">
      <w:pPr>
        <w:spacing w:before="260" w:after="120" w:line="288" w:lineRule="auto"/>
        <w:jc w:val="left"/>
        <w:outlineLvl w:val="3"/>
      </w:pPr>
      <w:bookmarkStart w:id="55" w:name="heading_28"/>
      <w:r>
        <w:rPr>
          <w:rFonts w:ascii="Arial" w:eastAsia="等线" w:hAnsi="Arial" w:cs="Arial"/>
          <w:b/>
          <w:sz w:val="28"/>
        </w:rPr>
        <w:t xml:space="preserve">3.5.3 </w:t>
      </w:r>
      <w:r>
        <w:rPr>
          <w:rFonts w:ascii="Arial" w:eastAsia="等线" w:hAnsi="Arial" w:cs="Arial"/>
          <w:b/>
          <w:sz w:val="28"/>
        </w:rPr>
        <w:t>软件接口</w:t>
      </w:r>
      <w:bookmarkEnd w:id="55"/>
    </w:p>
    <w:p w14:paraId="4741443C" w14:textId="77777777" w:rsidR="00BE74D6" w:rsidRDefault="00000000">
      <w:pPr>
        <w:numPr>
          <w:ilvl w:val="0"/>
          <w:numId w:val="150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操作系统接口</w:t>
      </w:r>
      <w:r>
        <w:rPr>
          <w:rFonts w:ascii="Arial" w:eastAsia="等线" w:hAnsi="Arial" w:cs="Arial"/>
          <w:sz w:val="22"/>
        </w:rPr>
        <w:t>：</w:t>
      </w:r>
    </w:p>
    <w:p w14:paraId="2DE3924F" w14:textId="77777777" w:rsidR="00BE74D6" w:rsidRDefault="00000000">
      <w:pPr>
        <w:numPr>
          <w:ilvl w:val="0"/>
          <w:numId w:val="15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服务器端：</w:t>
      </w:r>
      <w:r>
        <w:rPr>
          <w:rFonts w:ascii="Arial" w:eastAsia="等线" w:hAnsi="Arial" w:cs="Arial"/>
          <w:sz w:val="22"/>
        </w:rPr>
        <w:t>Linux</w:t>
      </w:r>
      <w:r>
        <w:rPr>
          <w:rFonts w:ascii="Arial" w:eastAsia="等线" w:hAnsi="Arial" w:cs="Arial"/>
          <w:sz w:val="22"/>
        </w:rPr>
        <w:t>系统调用、</w:t>
      </w:r>
      <w:r>
        <w:rPr>
          <w:rFonts w:ascii="Arial" w:eastAsia="等线" w:hAnsi="Arial" w:cs="Arial"/>
          <w:sz w:val="22"/>
        </w:rPr>
        <w:t>Docker API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Kubernetes API</w:t>
      </w:r>
    </w:p>
    <w:p w14:paraId="0E70A962" w14:textId="77777777" w:rsidR="00BE74D6" w:rsidRDefault="00000000">
      <w:pPr>
        <w:numPr>
          <w:ilvl w:val="0"/>
          <w:numId w:val="15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客户端：浏览器</w:t>
      </w:r>
      <w:r>
        <w:rPr>
          <w:rFonts w:ascii="Arial" w:eastAsia="等线" w:hAnsi="Arial" w:cs="Arial"/>
          <w:sz w:val="22"/>
        </w:rPr>
        <w:t>API</w:t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HTML5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WebSocket</w:t>
      </w:r>
      <w:r>
        <w:rPr>
          <w:rFonts w:ascii="Arial" w:eastAsia="等线" w:hAnsi="Arial" w:cs="Arial"/>
          <w:sz w:val="22"/>
        </w:rPr>
        <w:t>）</w:t>
      </w:r>
    </w:p>
    <w:p w14:paraId="131ECF6C" w14:textId="77777777" w:rsidR="00BE74D6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框架接口</w:t>
      </w:r>
      <w:r>
        <w:rPr>
          <w:rFonts w:ascii="Arial" w:eastAsia="等线" w:hAnsi="Arial" w:cs="Arial"/>
          <w:sz w:val="22"/>
        </w:rPr>
        <w:t>：</w:t>
      </w:r>
    </w:p>
    <w:p w14:paraId="20082C44" w14:textId="77777777" w:rsidR="00BE74D6" w:rsidRDefault="00000000">
      <w:pPr>
        <w:numPr>
          <w:ilvl w:val="0"/>
          <w:numId w:val="15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PyTorch/TensorFlow</w:t>
      </w:r>
      <w:r>
        <w:rPr>
          <w:rFonts w:ascii="Arial" w:eastAsia="等线" w:hAnsi="Arial" w:cs="Arial"/>
          <w:sz w:val="22"/>
        </w:rPr>
        <w:t>等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框架的</w:t>
      </w:r>
      <w:r>
        <w:rPr>
          <w:rFonts w:ascii="Arial" w:eastAsia="等线" w:hAnsi="Arial" w:cs="Arial"/>
          <w:sz w:val="22"/>
        </w:rPr>
        <w:t>Python API</w:t>
      </w:r>
    </w:p>
    <w:p w14:paraId="7496F1DC" w14:textId="77777777" w:rsidR="00BE74D6" w:rsidRDefault="00000000">
      <w:pPr>
        <w:numPr>
          <w:ilvl w:val="0"/>
          <w:numId w:val="15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容器引擎接口（</w:t>
      </w:r>
      <w:r>
        <w:rPr>
          <w:rFonts w:ascii="Arial" w:eastAsia="等线" w:hAnsi="Arial" w:cs="Arial"/>
          <w:sz w:val="22"/>
        </w:rPr>
        <w:t>Docker Engine API</w:t>
      </w:r>
      <w:r>
        <w:rPr>
          <w:rFonts w:ascii="Arial" w:eastAsia="等线" w:hAnsi="Arial" w:cs="Arial"/>
          <w:sz w:val="22"/>
        </w:rPr>
        <w:t>）</w:t>
      </w:r>
    </w:p>
    <w:p w14:paraId="5DC977DC" w14:textId="77777777" w:rsidR="00BE74D6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数据库接口</w:t>
      </w:r>
      <w:r>
        <w:rPr>
          <w:rFonts w:ascii="Arial" w:eastAsia="等线" w:hAnsi="Arial" w:cs="Arial"/>
          <w:sz w:val="22"/>
        </w:rPr>
        <w:t>：</w:t>
      </w:r>
    </w:p>
    <w:p w14:paraId="15082557" w14:textId="77777777" w:rsidR="00BE74D6" w:rsidRDefault="00000000">
      <w:pPr>
        <w:numPr>
          <w:ilvl w:val="0"/>
          <w:numId w:val="15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MySQL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JDBC/ORM</w:t>
      </w:r>
      <w:r>
        <w:rPr>
          <w:rFonts w:ascii="Arial" w:eastAsia="等线" w:hAnsi="Arial" w:cs="Arial"/>
          <w:sz w:val="22"/>
        </w:rPr>
        <w:t>接口，用于存储用户信息、任务记录、权限数据</w:t>
      </w:r>
    </w:p>
    <w:p w14:paraId="748D3C17" w14:textId="77777777" w:rsidR="00BE74D6" w:rsidRDefault="00000000">
      <w:pPr>
        <w:numPr>
          <w:ilvl w:val="0"/>
          <w:numId w:val="15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MinIO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S3</w:t>
      </w:r>
      <w:r>
        <w:rPr>
          <w:rFonts w:ascii="Arial" w:eastAsia="等线" w:hAnsi="Arial" w:cs="Arial"/>
          <w:sz w:val="22"/>
        </w:rPr>
        <w:t>兼容</w:t>
      </w:r>
      <w:r>
        <w:rPr>
          <w:rFonts w:ascii="Arial" w:eastAsia="等线" w:hAnsi="Arial" w:cs="Arial"/>
          <w:sz w:val="22"/>
        </w:rPr>
        <w:t>API</w:t>
      </w:r>
      <w:r>
        <w:rPr>
          <w:rFonts w:ascii="Arial" w:eastAsia="等线" w:hAnsi="Arial" w:cs="Arial"/>
          <w:sz w:val="22"/>
        </w:rPr>
        <w:t>，用于存储数据集、模型文件、镜像</w:t>
      </w:r>
    </w:p>
    <w:p w14:paraId="6947351D" w14:textId="77777777" w:rsidR="00BE74D6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中间件接口</w:t>
      </w:r>
      <w:r>
        <w:rPr>
          <w:rFonts w:ascii="Arial" w:eastAsia="等线" w:hAnsi="Arial" w:cs="Arial"/>
          <w:sz w:val="22"/>
        </w:rPr>
        <w:t>：</w:t>
      </w:r>
    </w:p>
    <w:p w14:paraId="6BCD95FD" w14:textId="77777777" w:rsidR="00BE74D6" w:rsidRDefault="00000000">
      <w:pPr>
        <w:numPr>
          <w:ilvl w:val="0"/>
          <w:numId w:val="15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Nginx</w:t>
      </w:r>
      <w:r>
        <w:rPr>
          <w:rFonts w:ascii="Arial" w:eastAsia="等线" w:hAnsi="Arial" w:cs="Arial"/>
          <w:sz w:val="22"/>
        </w:rPr>
        <w:t>：反向代理接口，处理</w:t>
      </w:r>
      <w:r>
        <w:rPr>
          <w:rFonts w:ascii="Arial" w:eastAsia="等线" w:hAnsi="Arial" w:cs="Arial"/>
          <w:sz w:val="22"/>
        </w:rPr>
        <w:t>HTTP/HTTPS</w:t>
      </w:r>
      <w:r>
        <w:rPr>
          <w:rFonts w:ascii="Arial" w:eastAsia="等线" w:hAnsi="Arial" w:cs="Arial"/>
          <w:sz w:val="22"/>
        </w:rPr>
        <w:t>请求</w:t>
      </w:r>
    </w:p>
    <w:p w14:paraId="48FFFFCC" w14:textId="77777777" w:rsidR="00BE74D6" w:rsidRDefault="00000000">
      <w:pPr>
        <w:numPr>
          <w:ilvl w:val="0"/>
          <w:numId w:val="15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Redis</w:t>
      </w:r>
      <w:r>
        <w:rPr>
          <w:rFonts w:ascii="Arial" w:eastAsia="等线" w:hAnsi="Arial" w:cs="Arial"/>
          <w:sz w:val="22"/>
        </w:rPr>
        <w:t>：缓存接口，存储会话信息、任务状态</w:t>
      </w:r>
    </w:p>
    <w:p w14:paraId="20051CBD" w14:textId="77777777" w:rsidR="00BE74D6" w:rsidRDefault="00000000">
      <w:pPr>
        <w:spacing w:before="260" w:after="120" w:line="288" w:lineRule="auto"/>
        <w:jc w:val="left"/>
        <w:outlineLvl w:val="3"/>
      </w:pPr>
      <w:bookmarkStart w:id="56" w:name="heading_29"/>
      <w:r>
        <w:rPr>
          <w:rFonts w:ascii="Arial" w:eastAsia="等线" w:hAnsi="Arial" w:cs="Arial"/>
          <w:b/>
          <w:sz w:val="28"/>
        </w:rPr>
        <w:t xml:space="preserve">3.5.4 </w:t>
      </w:r>
      <w:r>
        <w:rPr>
          <w:rFonts w:ascii="Arial" w:eastAsia="等线" w:hAnsi="Arial" w:cs="Arial"/>
          <w:b/>
          <w:sz w:val="28"/>
        </w:rPr>
        <w:t>通信接口</w:t>
      </w:r>
      <w:bookmarkEnd w:id="56"/>
    </w:p>
    <w:p w14:paraId="7F2C3A26" w14:textId="77777777" w:rsidR="00BE74D6" w:rsidRDefault="00000000">
      <w:pPr>
        <w:numPr>
          <w:ilvl w:val="0"/>
          <w:numId w:val="159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协议类型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HTTP/HTTPS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WebSocket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gRPC</w:t>
      </w:r>
    </w:p>
    <w:p w14:paraId="5EBFCC8C" w14:textId="77777777" w:rsidR="00BE74D6" w:rsidRDefault="00000000">
      <w:pPr>
        <w:numPr>
          <w:ilvl w:val="0"/>
          <w:numId w:val="160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数据格式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JSON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Protobuf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Multipart Form</w:t>
      </w:r>
      <w:r>
        <w:rPr>
          <w:rFonts w:ascii="Arial" w:eastAsia="等线" w:hAnsi="Arial" w:cs="Arial"/>
          <w:sz w:val="22"/>
        </w:rPr>
        <w:t>（文件上传）</w:t>
      </w:r>
    </w:p>
    <w:p w14:paraId="7F1703BA" w14:textId="77777777" w:rsidR="00BE74D6" w:rsidRDefault="00000000">
      <w:pPr>
        <w:numPr>
          <w:ilvl w:val="0"/>
          <w:numId w:val="16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通信安全</w:t>
      </w:r>
      <w:r>
        <w:rPr>
          <w:rFonts w:ascii="Arial" w:eastAsia="等线" w:hAnsi="Arial" w:cs="Arial"/>
          <w:sz w:val="22"/>
        </w:rPr>
        <w:t>：</w:t>
      </w:r>
    </w:p>
    <w:p w14:paraId="30F6F3DA" w14:textId="77777777" w:rsidR="00BE74D6" w:rsidRDefault="00000000">
      <w:pPr>
        <w:numPr>
          <w:ilvl w:val="0"/>
          <w:numId w:val="16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数据传输加密：</w:t>
      </w:r>
      <w:r>
        <w:rPr>
          <w:rFonts w:ascii="Arial" w:eastAsia="等线" w:hAnsi="Arial" w:cs="Arial"/>
          <w:sz w:val="22"/>
        </w:rPr>
        <w:t>TLS 1.2+</w:t>
      </w:r>
    </w:p>
    <w:p w14:paraId="0CF5C0A6" w14:textId="77777777" w:rsidR="00BE74D6" w:rsidRDefault="00000000">
      <w:pPr>
        <w:numPr>
          <w:ilvl w:val="0"/>
          <w:numId w:val="16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身份认证：</w:t>
      </w:r>
      <w:r>
        <w:rPr>
          <w:rFonts w:ascii="Arial" w:eastAsia="等线" w:hAnsi="Arial" w:cs="Arial"/>
          <w:sz w:val="22"/>
        </w:rPr>
        <w:t>JWT Token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OAuth2.0</w:t>
      </w:r>
    </w:p>
    <w:p w14:paraId="4AEC5A99" w14:textId="77777777" w:rsidR="00BE74D6" w:rsidRDefault="00000000">
      <w:pPr>
        <w:numPr>
          <w:ilvl w:val="0"/>
          <w:numId w:val="16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接口限流：单用户</w:t>
      </w:r>
      <w:r>
        <w:rPr>
          <w:rFonts w:ascii="Arial" w:eastAsia="等线" w:hAnsi="Arial" w:cs="Arial"/>
          <w:sz w:val="22"/>
        </w:rPr>
        <w:t>API</w:t>
      </w:r>
      <w:r>
        <w:rPr>
          <w:rFonts w:ascii="Arial" w:eastAsia="等线" w:hAnsi="Arial" w:cs="Arial"/>
          <w:sz w:val="22"/>
        </w:rPr>
        <w:t>请求上限</w:t>
      </w:r>
      <w:r>
        <w:rPr>
          <w:rFonts w:ascii="Arial" w:eastAsia="等线" w:hAnsi="Arial" w:cs="Arial"/>
          <w:sz w:val="22"/>
        </w:rPr>
        <w:t>100</w:t>
      </w:r>
      <w:r>
        <w:rPr>
          <w:rFonts w:ascii="Arial" w:eastAsia="等线" w:hAnsi="Arial" w:cs="Arial"/>
          <w:sz w:val="22"/>
        </w:rPr>
        <w:t>次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分钟</w:t>
      </w:r>
    </w:p>
    <w:p w14:paraId="685C858F" w14:textId="77777777" w:rsidR="00BE74D6" w:rsidRDefault="00000000">
      <w:pPr>
        <w:spacing w:before="260" w:after="120" w:line="288" w:lineRule="auto"/>
        <w:jc w:val="left"/>
        <w:outlineLvl w:val="3"/>
      </w:pPr>
      <w:bookmarkStart w:id="57" w:name="heading_30"/>
      <w:r>
        <w:rPr>
          <w:rFonts w:ascii="Arial" w:eastAsia="等线" w:hAnsi="Arial" w:cs="Arial"/>
          <w:b/>
          <w:sz w:val="28"/>
        </w:rPr>
        <w:t xml:space="preserve">3.5.5 </w:t>
      </w:r>
      <w:r>
        <w:rPr>
          <w:rFonts w:ascii="Arial" w:eastAsia="等线" w:hAnsi="Arial" w:cs="Arial"/>
          <w:b/>
          <w:sz w:val="28"/>
        </w:rPr>
        <w:t>接口标识和接口图</w:t>
      </w:r>
      <w:bookmarkEnd w:id="57"/>
    </w:p>
    <w:p w14:paraId="407CA0F5" w14:textId="77777777" w:rsidR="00BE74D6" w:rsidRDefault="00000000">
      <w:pPr>
        <w:numPr>
          <w:ilvl w:val="0"/>
          <w:numId w:val="165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外部接口实体</w:t>
      </w:r>
      <w:r>
        <w:rPr>
          <w:rFonts w:ascii="Arial" w:eastAsia="等线" w:hAnsi="Arial" w:cs="Arial"/>
          <w:sz w:val="22"/>
        </w:rPr>
        <w:t>：</w:t>
      </w:r>
    </w:p>
    <w:p w14:paraId="0837A0F6" w14:textId="77777777" w:rsidR="00BE74D6" w:rsidRDefault="00000000">
      <w:pPr>
        <w:numPr>
          <w:ilvl w:val="0"/>
          <w:numId w:val="16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用户端浏览器</w:t>
      </w:r>
    </w:p>
    <w:p w14:paraId="5926BB8E" w14:textId="77777777" w:rsidR="00BE74D6" w:rsidRDefault="00000000">
      <w:pPr>
        <w:numPr>
          <w:ilvl w:val="0"/>
          <w:numId w:val="16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云服务器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物理服务器</w:t>
      </w:r>
    </w:p>
    <w:p w14:paraId="3DF62DA6" w14:textId="77777777" w:rsidR="00BE74D6" w:rsidRDefault="00000000">
      <w:pPr>
        <w:numPr>
          <w:ilvl w:val="0"/>
          <w:numId w:val="16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数据库服务器（</w:t>
      </w:r>
      <w:r>
        <w:rPr>
          <w:rFonts w:ascii="Arial" w:eastAsia="等线" w:hAnsi="Arial" w:cs="Arial"/>
          <w:sz w:val="22"/>
        </w:rPr>
        <w:t>MySQL/MinIO</w:t>
      </w:r>
      <w:r>
        <w:rPr>
          <w:rFonts w:ascii="Arial" w:eastAsia="等线" w:hAnsi="Arial" w:cs="Arial"/>
          <w:sz w:val="22"/>
        </w:rPr>
        <w:t>）</w:t>
      </w:r>
    </w:p>
    <w:p w14:paraId="284204D6" w14:textId="77777777" w:rsidR="00BE74D6" w:rsidRDefault="00000000">
      <w:pPr>
        <w:numPr>
          <w:ilvl w:val="0"/>
          <w:numId w:val="16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框架运行环境</w:t>
      </w:r>
    </w:p>
    <w:p w14:paraId="07C03CD1" w14:textId="77777777" w:rsidR="00BE74D6" w:rsidRDefault="00000000">
      <w:pPr>
        <w:numPr>
          <w:ilvl w:val="0"/>
          <w:numId w:val="17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容器编排系统（</w:t>
      </w:r>
      <w:r>
        <w:rPr>
          <w:rFonts w:ascii="Arial" w:eastAsia="等线" w:hAnsi="Arial" w:cs="Arial"/>
          <w:sz w:val="22"/>
        </w:rPr>
        <w:t>Kubernetes</w:t>
      </w:r>
      <w:r>
        <w:rPr>
          <w:rFonts w:ascii="Arial" w:eastAsia="等线" w:hAnsi="Arial" w:cs="Arial"/>
          <w:sz w:val="22"/>
        </w:rPr>
        <w:t>）</w:t>
      </w:r>
    </w:p>
    <w:p w14:paraId="74E9E4CE" w14:textId="77777777" w:rsidR="00BE74D6" w:rsidRDefault="00000000">
      <w:pPr>
        <w:spacing w:before="120" w:after="120" w:line="288" w:lineRule="auto"/>
        <w:jc w:val="left"/>
        <w:rPr>
          <w:rFonts w:eastAsia="等线"/>
        </w:rPr>
      </w:pPr>
      <w:r>
        <w:rPr>
          <w:rFonts w:ascii="Arial" w:eastAsia="等线" w:hAnsi="Arial" w:cs="Arial"/>
          <w:b/>
          <w:sz w:val="22"/>
        </w:rPr>
        <w:t>接口关系图</w:t>
      </w:r>
      <w:r>
        <w:rPr>
          <w:rFonts w:ascii="Arial" w:eastAsia="等线" w:hAnsi="Arial" w:cs="Arial"/>
          <w:sz w:val="22"/>
        </w:rPr>
        <w:t>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BE74D6" w14:paraId="11192381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BAC98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用户浏览器 &lt;--&gt; Nginx &lt;--&gt; 平台服务 &lt;--&gt; MySQL/MinIO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                        &lt;--&gt; Docker/Kubernetes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                        &lt;--&gt; AI框架环境</w:t>
            </w:r>
          </w:p>
        </w:tc>
      </w:tr>
    </w:tbl>
    <w:p w14:paraId="0C73CF01" w14:textId="77777777" w:rsidR="00BE74D6" w:rsidRDefault="00000000">
      <w:pPr>
        <w:spacing w:before="300" w:after="120" w:line="288" w:lineRule="auto"/>
        <w:jc w:val="left"/>
        <w:outlineLvl w:val="2"/>
      </w:pPr>
      <w:bookmarkStart w:id="58" w:name="heading_31"/>
      <w:bookmarkStart w:id="59" w:name="_Toc224343271"/>
      <w:r>
        <w:rPr>
          <w:rFonts w:ascii="Arial" w:eastAsia="等线" w:hAnsi="Arial" w:cs="Arial"/>
          <w:b/>
          <w:sz w:val="30"/>
        </w:rPr>
        <w:t xml:space="preserve">3.6 </w:t>
      </w:r>
      <w:r>
        <w:rPr>
          <w:rFonts w:ascii="Arial" w:eastAsia="等线" w:hAnsi="Arial" w:cs="Arial"/>
          <w:b/>
          <w:sz w:val="30"/>
        </w:rPr>
        <w:t>适应性需求</w:t>
      </w:r>
      <w:bookmarkEnd w:id="58"/>
      <w:bookmarkEnd w:id="59"/>
    </w:p>
    <w:p w14:paraId="51D9033F" w14:textId="77777777" w:rsidR="00BE74D6" w:rsidRDefault="00000000">
      <w:pPr>
        <w:numPr>
          <w:ilvl w:val="0"/>
          <w:numId w:val="17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环境适应性</w:t>
      </w:r>
      <w:r>
        <w:rPr>
          <w:rFonts w:ascii="Arial" w:eastAsia="等线" w:hAnsi="Arial" w:cs="Arial"/>
          <w:sz w:val="22"/>
        </w:rPr>
        <w:t>：支持在公有云（阿里云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腾讯云</w:t>
      </w:r>
      <w:r>
        <w:rPr>
          <w:rFonts w:ascii="Arial" w:eastAsia="等线" w:hAnsi="Arial" w:cs="Arial"/>
          <w:sz w:val="22"/>
        </w:rPr>
        <w:t>/AWS</w:t>
      </w:r>
      <w:r>
        <w:rPr>
          <w:rFonts w:ascii="Arial" w:eastAsia="等线" w:hAnsi="Arial" w:cs="Arial"/>
          <w:sz w:val="22"/>
        </w:rPr>
        <w:t>）、私有云、本地服务器部署</w:t>
      </w:r>
    </w:p>
    <w:p w14:paraId="0D5E7656" w14:textId="77777777" w:rsidR="00BE74D6" w:rsidRDefault="00000000">
      <w:pPr>
        <w:numPr>
          <w:ilvl w:val="0"/>
          <w:numId w:val="172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框架适应性</w:t>
      </w:r>
      <w:r>
        <w:rPr>
          <w:rFonts w:ascii="Arial" w:eastAsia="等线" w:hAnsi="Arial" w:cs="Arial"/>
          <w:sz w:val="22"/>
        </w:rPr>
        <w:t>：可快速扩展支持新的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计算框架，通过插件化方式加载</w:t>
      </w:r>
    </w:p>
    <w:p w14:paraId="7BEE6AAD" w14:textId="77777777" w:rsidR="00BE74D6" w:rsidRDefault="00000000">
      <w:pPr>
        <w:numPr>
          <w:ilvl w:val="0"/>
          <w:numId w:val="173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数据适应性</w:t>
      </w:r>
      <w:r>
        <w:rPr>
          <w:rFonts w:ascii="Arial" w:eastAsia="等线" w:hAnsi="Arial" w:cs="Arial"/>
          <w:sz w:val="22"/>
        </w:rPr>
        <w:t>：支持常见数据集格式（</w:t>
      </w:r>
      <w:r>
        <w:rPr>
          <w:rFonts w:ascii="Arial" w:eastAsia="等线" w:hAnsi="Arial" w:cs="Arial"/>
          <w:sz w:val="22"/>
        </w:rPr>
        <w:t>CSV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JSON</w:t>
      </w:r>
      <w:r>
        <w:rPr>
          <w:rFonts w:ascii="Arial" w:eastAsia="等线" w:hAnsi="Arial" w:cs="Arial"/>
          <w:sz w:val="22"/>
        </w:rPr>
        <w:t>、图片、音频、视频等）</w:t>
      </w:r>
    </w:p>
    <w:p w14:paraId="047F59D9" w14:textId="77777777" w:rsidR="00BE74D6" w:rsidRDefault="00000000">
      <w:pPr>
        <w:numPr>
          <w:ilvl w:val="0"/>
          <w:numId w:val="174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用户适应性</w:t>
      </w:r>
      <w:r>
        <w:rPr>
          <w:rFonts w:ascii="Arial" w:eastAsia="等线" w:hAnsi="Arial" w:cs="Arial"/>
          <w:sz w:val="22"/>
        </w:rPr>
        <w:t>：提供新手引导、示例模板与教程文档，降低入门门槛</w:t>
      </w:r>
    </w:p>
    <w:p w14:paraId="24A69BFF" w14:textId="77777777" w:rsidR="00BE74D6" w:rsidRDefault="00000000">
      <w:pPr>
        <w:spacing w:before="300" w:after="120" w:line="288" w:lineRule="auto"/>
        <w:jc w:val="left"/>
        <w:outlineLvl w:val="2"/>
      </w:pPr>
      <w:bookmarkStart w:id="60" w:name="heading_32"/>
      <w:bookmarkStart w:id="61" w:name="_Toc224343272"/>
      <w:r>
        <w:rPr>
          <w:rFonts w:ascii="Arial" w:eastAsia="等线" w:hAnsi="Arial" w:cs="Arial"/>
          <w:b/>
          <w:sz w:val="30"/>
        </w:rPr>
        <w:lastRenderedPageBreak/>
        <w:t xml:space="preserve">3.7 </w:t>
      </w:r>
      <w:r>
        <w:rPr>
          <w:rFonts w:ascii="Arial" w:eastAsia="等线" w:hAnsi="Arial" w:cs="Arial"/>
          <w:b/>
          <w:sz w:val="30"/>
        </w:rPr>
        <w:t>安全性需求</w:t>
      </w:r>
      <w:bookmarkEnd w:id="60"/>
      <w:bookmarkEnd w:id="61"/>
    </w:p>
    <w:p w14:paraId="26BB4806" w14:textId="77777777" w:rsidR="00BE74D6" w:rsidRDefault="00000000">
      <w:pPr>
        <w:numPr>
          <w:ilvl w:val="0"/>
          <w:numId w:val="175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数据安全</w:t>
      </w:r>
      <w:r>
        <w:rPr>
          <w:rFonts w:ascii="Arial" w:eastAsia="等线" w:hAnsi="Arial" w:cs="Arial"/>
          <w:sz w:val="22"/>
        </w:rPr>
        <w:t>：</w:t>
      </w:r>
    </w:p>
    <w:p w14:paraId="79C6E578" w14:textId="77777777" w:rsidR="00BE74D6" w:rsidRDefault="00000000">
      <w:pPr>
        <w:numPr>
          <w:ilvl w:val="0"/>
          <w:numId w:val="17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用户数据加密存储，敏感信息（密码、</w:t>
      </w:r>
      <w:r>
        <w:rPr>
          <w:rFonts w:ascii="Arial" w:eastAsia="等线" w:hAnsi="Arial" w:cs="Arial"/>
          <w:sz w:val="22"/>
        </w:rPr>
        <w:t>API</w:t>
      </w:r>
      <w:r>
        <w:rPr>
          <w:rFonts w:ascii="Arial" w:eastAsia="等线" w:hAnsi="Arial" w:cs="Arial"/>
          <w:sz w:val="22"/>
        </w:rPr>
        <w:t>密钥）不可逆加密</w:t>
      </w:r>
    </w:p>
    <w:p w14:paraId="5E5E1DE2" w14:textId="77777777" w:rsidR="00BE74D6" w:rsidRDefault="00000000">
      <w:pPr>
        <w:numPr>
          <w:ilvl w:val="0"/>
          <w:numId w:val="17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数据集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模型权限控制，防止未授权访问</w:t>
      </w:r>
    </w:p>
    <w:p w14:paraId="5BAD5984" w14:textId="77777777" w:rsidR="00BE74D6" w:rsidRDefault="00000000">
      <w:pPr>
        <w:numPr>
          <w:ilvl w:val="0"/>
          <w:numId w:val="17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操作日志审计，记录用户关键操作</w:t>
      </w:r>
    </w:p>
    <w:p w14:paraId="245004CE" w14:textId="77777777" w:rsidR="00BE74D6" w:rsidRDefault="00000000">
      <w:pPr>
        <w:spacing w:before="120" w:after="120" w:line="288" w:lineRule="auto"/>
        <w:jc w:val="left"/>
        <w:rPr>
          <w:rFonts w:eastAsia="等线"/>
        </w:rPr>
      </w:pPr>
      <w:r>
        <w:rPr>
          <w:rFonts w:ascii="Arial" w:eastAsia="等线" w:hAnsi="Arial" w:cs="Arial"/>
          <w:b/>
          <w:sz w:val="22"/>
        </w:rPr>
        <w:t>访问安全</w:t>
      </w:r>
      <w:r>
        <w:rPr>
          <w:rFonts w:ascii="Arial" w:eastAsia="等线" w:hAnsi="Arial" w:cs="Arial"/>
          <w:sz w:val="22"/>
        </w:rPr>
        <w:t>：</w:t>
      </w:r>
    </w:p>
    <w:p w14:paraId="2CD5233C" w14:textId="77777777" w:rsidR="00BE74D6" w:rsidRDefault="00000000">
      <w:pPr>
        <w:numPr>
          <w:ilvl w:val="0"/>
          <w:numId w:val="17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多因素认证（可选），防止账号盗用</w:t>
      </w:r>
    </w:p>
    <w:p w14:paraId="07B58AD1" w14:textId="77777777" w:rsidR="00BE74D6" w:rsidRDefault="00000000">
      <w:pPr>
        <w:numPr>
          <w:ilvl w:val="0"/>
          <w:numId w:val="18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接口防刷、防</w:t>
      </w:r>
      <w:r>
        <w:rPr>
          <w:rFonts w:ascii="Arial" w:eastAsia="等线" w:hAnsi="Arial" w:cs="Arial"/>
          <w:sz w:val="22"/>
        </w:rPr>
        <w:t>SQL</w:t>
      </w:r>
      <w:r>
        <w:rPr>
          <w:rFonts w:ascii="Arial" w:eastAsia="等线" w:hAnsi="Arial" w:cs="Arial"/>
          <w:sz w:val="22"/>
        </w:rPr>
        <w:t>注入、防</w:t>
      </w:r>
      <w:r>
        <w:rPr>
          <w:rFonts w:ascii="Arial" w:eastAsia="等线" w:hAnsi="Arial" w:cs="Arial"/>
          <w:sz w:val="22"/>
        </w:rPr>
        <w:t>XSS</w:t>
      </w:r>
      <w:r>
        <w:rPr>
          <w:rFonts w:ascii="Arial" w:eastAsia="等线" w:hAnsi="Arial" w:cs="Arial"/>
          <w:sz w:val="22"/>
        </w:rPr>
        <w:t>攻击</w:t>
      </w:r>
    </w:p>
    <w:p w14:paraId="5A9B3B7B" w14:textId="77777777" w:rsidR="00BE74D6" w:rsidRDefault="00000000">
      <w:pPr>
        <w:numPr>
          <w:ilvl w:val="0"/>
          <w:numId w:val="18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资源隔离，避免用户间任务相互干扰</w:t>
      </w:r>
    </w:p>
    <w:p w14:paraId="1045C96F" w14:textId="77777777" w:rsidR="00BE74D6" w:rsidRDefault="00000000">
      <w:pPr>
        <w:spacing w:before="120" w:after="120" w:line="288" w:lineRule="auto"/>
        <w:jc w:val="left"/>
        <w:rPr>
          <w:rFonts w:eastAsia="等线"/>
        </w:rPr>
      </w:pPr>
      <w:r>
        <w:rPr>
          <w:rFonts w:ascii="Arial" w:eastAsia="等线" w:hAnsi="Arial" w:cs="Arial"/>
          <w:b/>
          <w:sz w:val="22"/>
        </w:rPr>
        <w:t>业务安全</w:t>
      </w:r>
      <w:r>
        <w:rPr>
          <w:rFonts w:ascii="Arial" w:eastAsia="等线" w:hAnsi="Arial" w:cs="Arial"/>
          <w:sz w:val="22"/>
        </w:rPr>
        <w:t>：</w:t>
      </w:r>
    </w:p>
    <w:p w14:paraId="604D6271" w14:textId="77777777" w:rsidR="00BE74D6" w:rsidRDefault="00000000">
      <w:pPr>
        <w:numPr>
          <w:ilvl w:val="0"/>
          <w:numId w:val="18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资源配额限制，防止恶意占用资源</w:t>
      </w:r>
    </w:p>
    <w:p w14:paraId="13C66EF5" w14:textId="77777777" w:rsidR="00BE74D6" w:rsidRDefault="00000000">
      <w:pPr>
        <w:numPr>
          <w:ilvl w:val="0"/>
          <w:numId w:val="18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异常行为检测，自动封禁恶意账号</w:t>
      </w:r>
    </w:p>
    <w:p w14:paraId="3E9B61AE" w14:textId="77777777" w:rsidR="00BE74D6" w:rsidRDefault="00000000">
      <w:pPr>
        <w:numPr>
          <w:ilvl w:val="0"/>
          <w:numId w:val="18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数据备份与恢复机制，防止数据丢失</w:t>
      </w:r>
    </w:p>
    <w:p w14:paraId="69FF1E49" w14:textId="77777777" w:rsidR="00BE74D6" w:rsidRDefault="00000000">
      <w:pPr>
        <w:spacing w:before="300" w:after="120" w:line="288" w:lineRule="auto"/>
        <w:jc w:val="left"/>
        <w:outlineLvl w:val="2"/>
      </w:pPr>
      <w:bookmarkStart w:id="62" w:name="heading_33"/>
      <w:bookmarkStart w:id="63" w:name="_Toc224343273"/>
      <w:r>
        <w:rPr>
          <w:rFonts w:ascii="Arial" w:eastAsia="等线" w:hAnsi="Arial" w:cs="Arial"/>
          <w:b/>
          <w:sz w:val="30"/>
        </w:rPr>
        <w:t xml:space="preserve">3.8 </w:t>
      </w:r>
      <w:r>
        <w:rPr>
          <w:rFonts w:ascii="Arial" w:eastAsia="等线" w:hAnsi="Arial" w:cs="Arial"/>
          <w:b/>
          <w:sz w:val="30"/>
        </w:rPr>
        <w:t>保密性</w:t>
      </w:r>
      <w:r>
        <w:rPr>
          <w:rFonts w:ascii="Arial" w:eastAsia="等线" w:hAnsi="Arial" w:cs="Arial"/>
          <w:b/>
          <w:sz w:val="30"/>
        </w:rPr>
        <w:t>/</w:t>
      </w:r>
      <w:r>
        <w:rPr>
          <w:rFonts w:ascii="Arial" w:eastAsia="等线" w:hAnsi="Arial" w:cs="Arial"/>
          <w:b/>
          <w:sz w:val="30"/>
        </w:rPr>
        <w:t>私密性需求</w:t>
      </w:r>
      <w:bookmarkEnd w:id="62"/>
      <w:bookmarkEnd w:id="63"/>
    </w:p>
    <w:p w14:paraId="7B39BAB2" w14:textId="77777777" w:rsidR="00BE74D6" w:rsidRDefault="00000000">
      <w:pPr>
        <w:numPr>
          <w:ilvl w:val="0"/>
          <w:numId w:val="185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隐私保护</w:t>
      </w:r>
      <w:r>
        <w:rPr>
          <w:rFonts w:ascii="Arial" w:eastAsia="等线" w:hAnsi="Arial" w:cs="Arial"/>
          <w:sz w:val="22"/>
        </w:rPr>
        <w:t>：</w:t>
      </w:r>
    </w:p>
    <w:p w14:paraId="70BC393E" w14:textId="77777777" w:rsidR="00BE74D6" w:rsidRDefault="00000000">
      <w:pPr>
        <w:numPr>
          <w:ilvl w:val="0"/>
          <w:numId w:val="18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用户个人信息仅用于平台服务，不向第三方泄露</w:t>
      </w:r>
    </w:p>
    <w:p w14:paraId="7FED0604" w14:textId="77777777" w:rsidR="00BE74D6" w:rsidRDefault="00000000">
      <w:pPr>
        <w:numPr>
          <w:ilvl w:val="0"/>
          <w:numId w:val="18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数据集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模型默认私有，需用户主动授权共享</w:t>
      </w:r>
    </w:p>
    <w:p w14:paraId="430CC974" w14:textId="77777777" w:rsidR="00BE74D6" w:rsidRDefault="00000000">
      <w:pPr>
        <w:numPr>
          <w:ilvl w:val="0"/>
          <w:numId w:val="18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支持数据匿名化处理（可选）</w:t>
      </w:r>
    </w:p>
    <w:p w14:paraId="5C9946AC" w14:textId="77777777" w:rsidR="00BE74D6" w:rsidRDefault="00000000">
      <w:pPr>
        <w:spacing w:before="120" w:after="120" w:line="288" w:lineRule="auto"/>
        <w:jc w:val="left"/>
        <w:rPr>
          <w:rFonts w:eastAsia="等线"/>
        </w:rPr>
      </w:pPr>
      <w:r>
        <w:rPr>
          <w:rFonts w:ascii="Arial" w:eastAsia="等线" w:hAnsi="Arial" w:cs="Arial"/>
          <w:b/>
          <w:sz w:val="22"/>
        </w:rPr>
        <w:t>保密措施</w:t>
      </w:r>
      <w:r>
        <w:rPr>
          <w:rFonts w:ascii="Arial" w:eastAsia="等线" w:hAnsi="Arial" w:cs="Arial"/>
          <w:sz w:val="22"/>
        </w:rPr>
        <w:t>：</w:t>
      </w:r>
    </w:p>
    <w:p w14:paraId="7F392506" w14:textId="77777777" w:rsidR="00BE74D6" w:rsidRDefault="00000000">
      <w:pPr>
        <w:numPr>
          <w:ilvl w:val="0"/>
          <w:numId w:val="18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传输加密：</w:t>
      </w:r>
      <w:r>
        <w:rPr>
          <w:rFonts w:ascii="Arial" w:eastAsia="等线" w:hAnsi="Arial" w:cs="Arial"/>
          <w:sz w:val="22"/>
        </w:rPr>
        <w:t>TLS 1.2+</w:t>
      </w:r>
    </w:p>
    <w:p w14:paraId="4E4E50A3" w14:textId="77777777" w:rsidR="00BE74D6" w:rsidRDefault="00000000">
      <w:pPr>
        <w:numPr>
          <w:ilvl w:val="0"/>
          <w:numId w:val="19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存储加密：</w:t>
      </w:r>
      <w:r>
        <w:rPr>
          <w:rFonts w:ascii="Arial" w:eastAsia="等线" w:hAnsi="Arial" w:cs="Arial"/>
          <w:sz w:val="22"/>
        </w:rPr>
        <w:t>AES-256</w:t>
      </w:r>
    </w:p>
    <w:p w14:paraId="2D7867FD" w14:textId="77777777" w:rsidR="00BE74D6" w:rsidRDefault="00000000">
      <w:pPr>
        <w:numPr>
          <w:ilvl w:val="0"/>
          <w:numId w:val="19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访问控制：基于角色的权限管理（</w:t>
      </w:r>
      <w:r>
        <w:rPr>
          <w:rFonts w:ascii="Arial" w:eastAsia="等线" w:hAnsi="Arial" w:cs="Arial"/>
          <w:sz w:val="22"/>
        </w:rPr>
        <w:t>RBAC</w:t>
      </w:r>
      <w:r>
        <w:rPr>
          <w:rFonts w:ascii="Arial" w:eastAsia="等线" w:hAnsi="Arial" w:cs="Arial"/>
          <w:sz w:val="22"/>
        </w:rPr>
        <w:t>）</w:t>
      </w:r>
    </w:p>
    <w:p w14:paraId="7F3A2887" w14:textId="77777777" w:rsidR="00BE74D6" w:rsidRDefault="00000000">
      <w:pPr>
        <w:spacing w:before="120" w:after="120" w:line="288" w:lineRule="auto"/>
        <w:jc w:val="left"/>
        <w:rPr>
          <w:rFonts w:eastAsia="等线"/>
        </w:rPr>
      </w:pPr>
      <w:r>
        <w:rPr>
          <w:rFonts w:ascii="Arial" w:eastAsia="等线" w:hAnsi="Arial" w:cs="Arial"/>
          <w:b/>
          <w:sz w:val="22"/>
        </w:rPr>
        <w:t>审计要求</w:t>
      </w:r>
      <w:r>
        <w:rPr>
          <w:rFonts w:ascii="Arial" w:eastAsia="等线" w:hAnsi="Arial" w:cs="Arial"/>
          <w:sz w:val="22"/>
        </w:rPr>
        <w:t>：</w:t>
      </w:r>
    </w:p>
    <w:p w14:paraId="7531B827" w14:textId="77777777" w:rsidR="00BE74D6" w:rsidRDefault="00000000">
      <w:pPr>
        <w:numPr>
          <w:ilvl w:val="0"/>
          <w:numId w:val="19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记录所有数据访问、共享、修改操作</w:t>
      </w:r>
    </w:p>
    <w:p w14:paraId="0F72ACC7" w14:textId="77777777" w:rsidR="00BE74D6" w:rsidRDefault="00000000">
      <w:pPr>
        <w:numPr>
          <w:ilvl w:val="0"/>
          <w:numId w:val="19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定期生成安全审计报告</w:t>
      </w:r>
    </w:p>
    <w:p w14:paraId="3D5B0477" w14:textId="77777777" w:rsidR="00BE74D6" w:rsidRDefault="00000000">
      <w:pPr>
        <w:numPr>
          <w:ilvl w:val="0"/>
          <w:numId w:val="19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支持安全事件追溯与取证</w:t>
      </w:r>
    </w:p>
    <w:p w14:paraId="67C72F95" w14:textId="77777777" w:rsidR="00BE74D6" w:rsidRDefault="00000000">
      <w:pPr>
        <w:spacing w:before="300" w:after="120" w:line="288" w:lineRule="auto"/>
        <w:jc w:val="left"/>
        <w:outlineLvl w:val="2"/>
      </w:pPr>
      <w:bookmarkStart w:id="64" w:name="heading_34"/>
      <w:bookmarkStart w:id="65" w:name="_Toc224343274"/>
      <w:r>
        <w:rPr>
          <w:rFonts w:ascii="Arial" w:eastAsia="等线" w:hAnsi="Arial" w:cs="Arial"/>
          <w:b/>
          <w:sz w:val="30"/>
        </w:rPr>
        <w:t xml:space="preserve">3.9 </w:t>
      </w:r>
      <w:r>
        <w:rPr>
          <w:rFonts w:ascii="Arial" w:eastAsia="等线" w:hAnsi="Arial" w:cs="Arial"/>
          <w:b/>
          <w:sz w:val="30"/>
        </w:rPr>
        <w:t>计算机硬件需求</w:t>
      </w:r>
      <w:bookmarkEnd w:id="64"/>
      <w:bookmarkEnd w:id="65"/>
    </w:p>
    <w:p w14:paraId="5F79459D" w14:textId="77777777" w:rsidR="00BE74D6" w:rsidRDefault="00000000">
      <w:pPr>
        <w:numPr>
          <w:ilvl w:val="0"/>
          <w:numId w:val="195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服务器硬件需求</w:t>
      </w:r>
      <w:r>
        <w:rPr>
          <w:rFonts w:ascii="Arial" w:eastAsia="等线" w:hAnsi="Arial" w:cs="Arial"/>
          <w:sz w:val="22"/>
        </w:rPr>
        <w:t>：</w:t>
      </w:r>
    </w:p>
    <w:p w14:paraId="4A7073BF" w14:textId="77777777" w:rsidR="00BE74D6" w:rsidRDefault="00000000">
      <w:pPr>
        <w:numPr>
          <w:ilvl w:val="0"/>
          <w:numId w:val="19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最低配置：</w:t>
      </w:r>
      <w:r>
        <w:rPr>
          <w:rFonts w:ascii="Arial" w:eastAsia="等线" w:hAnsi="Arial" w:cs="Arial"/>
          <w:sz w:val="22"/>
        </w:rPr>
        <w:t>CPU 8</w:t>
      </w:r>
      <w:r>
        <w:rPr>
          <w:rFonts w:ascii="Arial" w:eastAsia="等线" w:hAnsi="Arial" w:cs="Arial"/>
          <w:sz w:val="22"/>
        </w:rPr>
        <w:t>核，内存</w:t>
      </w:r>
      <w:r>
        <w:rPr>
          <w:rFonts w:ascii="Arial" w:eastAsia="等线" w:hAnsi="Arial" w:cs="Arial"/>
          <w:sz w:val="22"/>
        </w:rPr>
        <w:t xml:space="preserve"> 32GB</w:t>
      </w:r>
      <w:r>
        <w:rPr>
          <w:rFonts w:ascii="Arial" w:eastAsia="等线" w:hAnsi="Arial" w:cs="Arial"/>
          <w:sz w:val="22"/>
        </w:rPr>
        <w:t>，存储</w:t>
      </w:r>
      <w:r>
        <w:rPr>
          <w:rFonts w:ascii="Arial" w:eastAsia="等线" w:hAnsi="Arial" w:cs="Arial"/>
          <w:sz w:val="22"/>
        </w:rPr>
        <w:t xml:space="preserve"> 1TB SATA</w:t>
      </w:r>
      <w:r>
        <w:rPr>
          <w:rFonts w:ascii="Arial" w:eastAsia="等线" w:hAnsi="Arial" w:cs="Arial"/>
          <w:sz w:val="22"/>
        </w:rPr>
        <w:t>，千兆网卡</w:t>
      </w:r>
    </w:p>
    <w:p w14:paraId="57154CD0" w14:textId="77777777" w:rsidR="00BE74D6" w:rsidRDefault="00000000">
      <w:pPr>
        <w:numPr>
          <w:ilvl w:val="0"/>
          <w:numId w:val="19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推荐配置：</w:t>
      </w:r>
      <w:r>
        <w:rPr>
          <w:rFonts w:ascii="Arial" w:eastAsia="等线" w:hAnsi="Arial" w:cs="Arial"/>
          <w:sz w:val="22"/>
        </w:rPr>
        <w:t>CPU 16</w:t>
      </w:r>
      <w:r>
        <w:rPr>
          <w:rFonts w:ascii="Arial" w:eastAsia="等线" w:hAnsi="Arial" w:cs="Arial"/>
          <w:sz w:val="22"/>
        </w:rPr>
        <w:t>核，内存</w:t>
      </w:r>
      <w:r>
        <w:rPr>
          <w:rFonts w:ascii="Arial" w:eastAsia="等线" w:hAnsi="Arial" w:cs="Arial"/>
          <w:sz w:val="22"/>
        </w:rPr>
        <w:t xml:space="preserve"> 64GB</w:t>
      </w:r>
      <w:r>
        <w:rPr>
          <w:rFonts w:ascii="Arial" w:eastAsia="等线" w:hAnsi="Arial" w:cs="Arial"/>
          <w:sz w:val="22"/>
        </w:rPr>
        <w:t>，</w:t>
      </w:r>
      <w:r>
        <w:rPr>
          <w:rFonts w:ascii="Arial" w:eastAsia="等线" w:hAnsi="Arial" w:cs="Arial"/>
          <w:sz w:val="22"/>
        </w:rPr>
        <w:t>GPU 16GB</w:t>
      </w:r>
      <w:r>
        <w:rPr>
          <w:rFonts w:ascii="Arial" w:eastAsia="等线" w:hAnsi="Arial" w:cs="Arial"/>
          <w:sz w:val="22"/>
        </w:rPr>
        <w:t>显存，存储</w:t>
      </w:r>
      <w:r>
        <w:rPr>
          <w:rFonts w:ascii="Arial" w:eastAsia="等线" w:hAnsi="Arial" w:cs="Arial"/>
          <w:sz w:val="22"/>
        </w:rPr>
        <w:t xml:space="preserve"> 2TB NVMe SSD</w:t>
      </w:r>
      <w:r>
        <w:rPr>
          <w:rFonts w:ascii="Arial" w:eastAsia="等线" w:hAnsi="Arial" w:cs="Arial"/>
          <w:sz w:val="22"/>
        </w:rPr>
        <w:t>，万兆网卡</w:t>
      </w:r>
    </w:p>
    <w:p w14:paraId="6730AD03" w14:textId="77777777" w:rsidR="00BE74D6" w:rsidRDefault="00000000">
      <w:pPr>
        <w:spacing w:before="120" w:after="120" w:line="288" w:lineRule="auto"/>
        <w:jc w:val="left"/>
        <w:rPr>
          <w:rFonts w:eastAsia="等线"/>
        </w:rPr>
      </w:pPr>
      <w:r>
        <w:rPr>
          <w:rFonts w:ascii="Arial" w:eastAsia="等线" w:hAnsi="Arial" w:cs="Arial"/>
          <w:b/>
          <w:sz w:val="22"/>
        </w:rPr>
        <w:t>客户端硬件需求</w:t>
      </w:r>
      <w:r>
        <w:rPr>
          <w:rFonts w:ascii="Arial" w:eastAsia="等线" w:hAnsi="Arial" w:cs="Arial"/>
          <w:sz w:val="22"/>
        </w:rPr>
        <w:t>：</w:t>
      </w:r>
    </w:p>
    <w:p w14:paraId="516A4A0B" w14:textId="77777777" w:rsidR="00BE74D6" w:rsidRDefault="00000000">
      <w:pPr>
        <w:numPr>
          <w:ilvl w:val="0"/>
          <w:numId w:val="19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无特殊要求，支持主流浏览器的</w:t>
      </w:r>
      <w:r>
        <w:rPr>
          <w:rFonts w:ascii="Arial" w:eastAsia="等线" w:hAnsi="Arial" w:cs="Arial"/>
          <w:sz w:val="22"/>
        </w:rPr>
        <w:t>PC/</w:t>
      </w:r>
      <w:r>
        <w:rPr>
          <w:rFonts w:ascii="Arial" w:eastAsia="等线" w:hAnsi="Arial" w:cs="Arial"/>
          <w:sz w:val="22"/>
        </w:rPr>
        <w:t>平板设备即可</w:t>
      </w:r>
    </w:p>
    <w:p w14:paraId="75A76ECB" w14:textId="77777777" w:rsidR="00BE74D6" w:rsidRDefault="00000000">
      <w:pPr>
        <w:spacing w:before="120" w:after="120" w:line="288" w:lineRule="auto"/>
        <w:jc w:val="left"/>
        <w:rPr>
          <w:rFonts w:eastAsia="等线"/>
        </w:rPr>
      </w:pPr>
      <w:r>
        <w:rPr>
          <w:rFonts w:ascii="Arial" w:eastAsia="等线" w:hAnsi="Arial" w:cs="Arial"/>
          <w:b/>
          <w:sz w:val="22"/>
        </w:rPr>
        <w:t>硬件资源利用需求</w:t>
      </w:r>
      <w:r>
        <w:rPr>
          <w:rFonts w:ascii="Arial" w:eastAsia="等线" w:hAnsi="Arial" w:cs="Arial"/>
          <w:sz w:val="22"/>
        </w:rPr>
        <w:t>：</w:t>
      </w:r>
    </w:p>
    <w:p w14:paraId="33526A0B" w14:textId="77777777" w:rsidR="00BE74D6" w:rsidRDefault="00000000">
      <w:pPr>
        <w:numPr>
          <w:ilvl w:val="0"/>
          <w:numId w:val="19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支持资源弹性扩缩容，根据任务负载自动调整分配</w:t>
      </w:r>
    </w:p>
    <w:p w14:paraId="7BBAEB0E" w14:textId="77777777" w:rsidR="00BE74D6" w:rsidRDefault="00000000">
      <w:pPr>
        <w:numPr>
          <w:ilvl w:val="0"/>
          <w:numId w:val="20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资源利用率监控，避免资源闲置</w:t>
      </w:r>
    </w:p>
    <w:p w14:paraId="4CD867BB" w14:textId="77777777" w:rsidR="00BE74D6" w:rsidRDefault="00000000">
      <w:pPr>
        <w:numPr>
          <w:ilvl w:val="0"/>
          <w:numId w:val="20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支持</w:t>
      </w:r>
      <w:r>
        <w:rPr>
          <w:rFonts w:ascii="Arial" w:eastAsia="等线" w:hAnsi="Arial" w:cs="Arial"/>
          <w:sz w:val="22"/>
        </w:rPr>
        <w:t>GPU</w:t>
      </w:r>
      <w:r>
        <w:rPr>
          <w:rFonts w:ascii="Arial" w:eastAsia="等线" w:hAnsi="Arial" w:cs="Arial"/>
          <w:sz w:val="22"/>
        </w:rPr>
        <w:t>共享（可选），提高硬件利用率</w:t>
      </w:r>
    </w:p>
    <w:p w14:paraId="25103D4A" w14:textId="77777777" w:rsidR="00BE74D6" w:rsidRDefault="00000000">
      <w:pPr>
        <w:spacing w:before="300" w:after="120" w:line="288" w:lineRule="auto"/>
        <w:jc w:val="left"/>
        <w:outlineLvl w:val="2"/>
      </w:pPr>
      <w:bookmarkStart w:id="66" w:name="heading_35"/>
      <w:bookmarkStart w:id="67" w:name="_Toc224343275"/>
      <w:r>
        <w:rPr>
          <w:rFonts w:ascii="Arial" w:eastAsia="等线" w:hAnsi="Arial" w:cs="Arial"/>
          <w:b/>
          <w:sz w:val="30"/>
        </w:rPr>
        <w:t xml:space="preserve">3.10 </w:t>
      </w:r>
      <w:r>
        <w:rPr>
          <w:rFonts w:ascii="Arial" w:eastAsia="等线" w:hAnsi="Arial" w:cs="Arial"/>
          <w:b/>
          <w:sz w:val="30"/>
        </w:rPr>
        <w:t>计算机软件需求</w:t>
      </w:r>
      <w:bookmarkEnd w:id="66"/>
      <w:bookmarkEnd w:id="67"/>
    </w:p>
    <w:p w14:paraId="7B0BF6E0" w14:textId="77777777" w:rsidR="00BE74D6" w:rsidRDefault="00000000">
      <w:pPr>
        <w:numPr>
          <w:ilvl w:val="0"/>
          <w:numId w:val="202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服务器端软件</w:t>
      </w:r>
      <w:r>
        <w:rPr>
          <w:rFonts w:ascii="Arial" w:eastAsia="等线" w:hAnsi="Arial" w:cs="Arial"/>
          <w:sz w:val="22"/>
        </w:rPr>
        <w:t>：</w:t>
      </w:r>
    </w:p>
    <w:p w14:paraId="150AFC05" w14:textId="77777777" w:rsidR="00BE74D6" w:rsidRDefault="00000000">
      <w:pPr>
        <w:numPr>
          <w:ilvl w:val="0"/>
          <w:numId w:val="20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操作系统：</w:t>
      </w:r>
      <w:r>
        <w:rPr>
          <w:rFonts w:ascii="Arial" w:eastAsia="等线" w:hAnsi="Arial" w:cs="Arial"/>
          <w:sz w:val="22"/>
        </w:rPr>
        <w:t>Ubuntu 20.04+/CentOS 8+</w:t>
      </w:r>
    </w:p>
    <w:p w14:paraId="6172FD0B" w14:textId="77777777" w:rsidR="00BE74D6" w:rsidRDefault="00000000">
      <w:pPr>
        <w:numPr>
          <w:ilvl w:val="0"/>
          <w:numId w:val="20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容器引擎：</w:t>
      </w:r>
      <w:r>
        <w:rPr>
          <w:rFonts w:ascii="Arial" w:eastAsia="等线" w:hAnsi="Arial" w:cs="Arial"/>
          <w:sz w:val="22"/>
        </w:rPr>
        <w:t>Docker 20.10+</w:t>
      </w:r>
    </w:p>
    <w:p w14:paraId="136275CD" w14:textId="77777777" w:rsidR="00BE74D6" w:rsidRDefault="00000000">
      <w:pPr>
        <w:numPr>
          <w:ilvl w:val="0"/>
          <w:numId w:val="20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编排工具：</w:t>
      </w:r>
      <w:r>
        <w:rPr>
          <w:rFonts w:ascii="Arial" w:eastAsia="等线" w:hAnsi="Arial" w:cs="Arial"/>
          <w:sz w:val="22"/>
        </w:rPr>
        <w:t>Kubernetes 1.24+</w:t>
      </w:r>
      <w:r>
        <w:rPr>
          <w:rFonts w:ascii="Arial" w:eastAsia="等线" w:hAnsi="Arial" w:cs="Arial"/>
          <w:sz w:val="22"/>
        </w:rPr>
        <w:t>（可选）</w:t>
      </w:r>
    </w:p>
    <w:p w14:paraId="434DF50A" w14:textId="77777777" w:rsidR="00BE74D6" w:rsidRDefault="00000000">
      <w:pPr>
        <w:numPr>
          <w:ilvl w:val="0"/>
          <w:numId w:val="20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数据库：</w:t>
      </w:r>
      <w:r>
        <w:rPr>
          <w:rFonts w:ascii="Arial" w:eastAsia="等线" w:hAnsi="Arial" w:cs="Arial"/>
          <w:sz w:val="22"/>
        </w:rPr>
        <w:t>MySQL 8.0+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MinIO RELEASE.2023-01-02T09-25-23Z</w:t>
      </w:r>
    </w:p>
    <w:p w14:paraId="20BE69FC" w14:textId="77777777" w:rsidR="00BE74D6" w:rsidRDefault="00000000">
      <w:pPr>
        <w:numPr>
          <w:ilvl w:val="0"/>
          <w:numId w:val="20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中间件：</w:t>
      </w:r>
      <w:r>
        <w:rPr>
          <w:rFonts w:ascii="Arial" w:eastAsia="等线" w:hAnsi="Arial" w:cs="Arial"/>
          <w:sz w:val="22"/>
        </w:rPr>
        <w:t>Nginx 1.21+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Redis 6.2+</w:t>
      </w:r>
    </w:p>
    <w:p w14:paraId="43F4AADC" w14:textId="77777777" w:rsidR="00BE74D6" w:rsidRDefault="00000000">
      <w:pPr>
        <w:spacing w:before="120" w:after="120" w:line="288" w:lineRule="auto"/>
        <w:jc w:val="left"/>
        <w:rPr>
          <w:rFonts w:eastAsia="等线"/>
        </w:rPr>
      </w:pPr>
      <w:r>
        <w:rPr>
          <w:rFonts w:ascii="Arial" w:eastAsia="等线" w:hAnsi="Arial" w:cs="Arial"/>
          <w:b/>
          <w:sz w:val="22"/>
        </w:rPr>
        <w:t>AI</w:t>
      </w:r>
      <w:r>
        <w:rPr>
          <w:rFonts w:ascii="Arial" w:eastAsia="等线" w:hAnsi="Arial" w:cs="Arial"/>
          <w:b/>
          <w:sz w:val="22"/>
        </w:rPr>
        <w:t>框架软件</w:t>
      </w:r>
      <w:r>
        <w:rPr>
          <w:rFonts w:ascii="Arial" w:eastAsia="等线" w:hAnsi="Arial" w:cs="Arial"/>
          <w:sz w:val="22"/>
        </w:rPr>
        <w:t>：</w:t>
      </w:r>
    </w:p>
    <w:p w14:paraId="1C4B8A3F" w14:textId="77777777" w:rsidR="00BE74D6" w:rsidRDefault="00000000">
      <w:pPr>
        <w:numPr>
          <w:ilvl w:val="0"/>
          <w:numId w:val="20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PyTorch 1.13+/2.0+</w:t>
      </w:r>
    </w:p>
    <w:p w14:paraId="190361F0" w14:textId="77777777" w:rsidR="00BE74D6" w:rsidRDefault="00000000">
      <w:pPr>
        <w:numPr>
          <w:ilvl w:val="0"/>
          <w:numId w:val="20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TensorFlow 2.8+/2.10+</w:t>
      </w:r>
    </w:p>
    <w:p w14:paraId="31D0FFDE" w14:textId="77777777" w:rsidR="00BE74D6" w:rsidRDefault="00000000">
      <w:pPr>
        <w:numPr>
          <w:ilvl w:val="0"/>
          <w:numId w:val="21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Caffe 1.0+</w:t>
      </w:r>
    </w:p>
    <w:p w14:paraId="39F4ACA8" w14:textId="77777777" w:rsidR="00BE74D6" w:rsidRDefault="00000000">
      <w:pPr>
        <w:numPr>
          <w:ilvl w:val="0"/>
          <w:numId w:val="21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PaddlePaddle 2.4+</w:t>
      </w:r>
    </w:p>
    <w:p w14:paraId="7A908E08" w14:textId="77777777" w:rsidR="00BE74D6" w:rsidRDefault="00000000">
      <w:pPr>
        <w:spacing w:before="120" w:after="120" w:line="288" w:lineRule="auto"/>
        <w:jc w:val="left"/>
        <w:rPr>
          <w:rFonts w:eastAsia="等线"/>
        </w:rPr>
      </w:pPr>
      <w:r>
        <w:rPr>
          <w:rFonts w:ascii="Arial" w:eastAsia="等线" w:hAnsi="Arial" w:cs="Arial"/>
          <w:b/>
          <w:sz w:val="22"/>
        </w:rPr>
        <w:t>客户端软件</w:t>
      </w:r>
      <w:r>
        <w:rPr>
          <w:rFonts w:ascii="Arial" w:eastAsia="等线" w:hAnsi="Arial" w:cs="Arial"/>
          <w:sz w:val="22"/>
        </w:rPr>
        <w:t>：</w:t>
      </w:r>
    </w:p>
    <w:p w14:paraId="16A5C36B" w14:textId="77777777" w:rsidR="00BE74D6" w:rsidRDefault="00000000">
      <w:pPr>
        <w:numPr>
          <w:ilvl w:val="0"/>
          <w:numId w:val="21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浏览器：</w:t>
      </w:r>
      <w:r>
        <w:rPr>
          <w:rFonts w:ascii="Arial" w:eastAsia="等线" w:hAnsi="Arial" w:cs="Arial"/>
          <w:sz w:val="22"/>
        </w:rPr>
        <w:t>Chrome 100+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Edge 100+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Firefox 98+</w:t>
      </w:r>
    </w:p>
    <w:p w14:paraId="704692BF" w14:textId="77777777" w:rsidR="00BE74D6" w:rsidRDefault="00000000">
      <w:pPr>
        <w:spacing w:before="300" w:after="120" w:line="288" w:lineRule="auto"/>
        <w:jc w:val="left"/>
        <w:outlineLvl w:val="2"/>
      </w:pPr>
      <w:bookmarkStart w:id="68" w:name="heading_36"/>
      <w:bookmarkStart w:id="69" w:name="_Toc224343276"/>
      <w:r>
        <w:rPr>
          <w:rFonts w:ascii="Arial" w:eastAsia="等线" w:hAnsi="Arial" w:cs="Arial"/>
          <w:b/>
          <w:sz w:val="30"/>
        </w:rPr>
        <w:t xml:space="preserve">3.11 </w:t>
      </w:r>
      <w:r>
        <w:rPr>
          <w:rFonts w:ascii="Arial" w:eastAsia="等线" w:hAnsi="Arial" w:cs="Arial"/>
          <w:b/>
          <w:sz w:val="30"/>
        </w:rPr>
        <w:t>计算机通信需求</w:t>
      </w:r>
      <w:bookmarkEnd w:id="68"/>
      <w:bookmarkEnd w:id="69"/>
    </w:p>
    <w:p w14:paraId="5E789009" w14:textId="77777777" w:rsidR="00BE74D6" w:rsidRDefault="00000000">
      <w:pPr>
        <w:numPr>
          <w:ilvl w:val="0"/>
          <w:numId w:val="213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网络需求</w:t>
      </w:r>
      <w:r>
        <w:rPr>
          <w:rFonts w:ascii="Arial" w:eastAsia="等线" w:hAnsi="Arial" w:cs="Arial"/>
          <w:sz w:val="22"/>
        </w:rPr>
        <w:t>：</w:t>
      </w:r>
    </w:p>
    <w:p w14:paraId="523AA3C7" w14:textId="77777777" w:rsidR="00BE74D6" w:rsidRDefault="00000000">
      <w:pPr>
        <w:numPr>
          <w:ilvl w:val="0"/>
          <w:numId w:val="21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服务器端：公网</w:t>
      </w:r>
      <w:r>
        <w:rPr>
          <w:rFonts w:ascii="Arial" w:eastAsia="等线" w:hAnsi="Arial" w:cs="Arial"/>
          <w:sz w:val="22"/>
        </w:rPr>
        <w:t>IP</w:t>
      </w:r>
      <w:r>
        <w:rPr>
          <w:rFonts w:ascii="Arial" w:eastAsia="等线" w:hAnsi="Arial" w:cs="Arial"/>
          <w:sz w:val="22"/>
        </w:rPr>
        <w:t>或内网穿透，支持至少</w:t>
      </w:r>
      <w:r>
        <w:rPr>
          <w:rFonts w:ascii="Arial" w:eastAsia="等线" w:hAnsi="Arial" w:cs="Arial"/>
          <w:sz w:val="22"/>
        </w:rPr>
        <w:t>100Mbps</w:t>
      </w:r>
      <w:r>
        <w:rPr>
          <w:rFonts w:ascii="Arial" w:eastAsia="等线" w:hAnsi="Arial" w:cs="Arial"/>
          <w:sz w:val="22"/>
        </w:rPr>
        <w:t>带宽</w:t>
      </w:r>
    </w:p>
    <w:p w14:paraId="2EA9E276" w14:textId="77777777" w:rsidR="00BE74D6" w:rsidRDefault="00000000">
      <w:pPr>
        <w:numPr>
          <w:ilvl w:val="0"/>
          <w:numId w:val="21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客户端：稳定网络连接，延迟</w:t>
      </w:r>
      <w:r>
        <w:rPr>
          <w:rFonts w:ascii="Arial" w:eastAsia="等线" w:hAnsi="Arial" w:cs="Arial"/>
          <w:sz w:val="22"/>
        </w:rPr>
        <w:t>≤100ms</w:t>
      </w:r>
    </w:p>
    <w:p w14:paraId="46618230" w14:textId="77777777" w:rsidR="00BE74D6" w:rsidRDefault="00000000">
      <w:pPr>
        <w:spacing w:before="120" w:after="120" w:line="288" w:lineRule="auto"/>
        <w:jc w:val="left"/>
        <w:rPr>
          <w:rFonts w:eastAsia="等线"/>
        </w:rPr>
      </w:pPr>
      <w:r>
        <w:rPr>
          <w:rFonts w:ascii="Arial" w:eastAsia="等线" w:hAnsi="Arial" w:cs="Arial"/>
          <w:b/>
          <w:sz w:val="22"/>
        </w:rPr>
        <w:t>通信协议</w:t>
      </w:r>
      <w:r>
        <w:rPr>
          <w:rFonts w:ascii="Arial" w:eastAsia="等线" w:hAnsi="Arial" w:cs="Arial"/>
          <w:sz w:val="22"/>
        </w:rPr>
        <w:t>：</w:t>
      </w:r>
    </w:p>
    <w:p w14:paraId="25CC438E" w14:textId="77777777" w:rsidR="00BE74D6" w:rsidRDefault="00000000">
      <w:pPr>
        <w:numPr>
          <w:ilvl w:val="0"/>
          <w:numId w:val="21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前端与后端：</w:t>
      </w:r>
      <w:r>
        <w:rPr>
          <w:rFonts w:ascii="Arial" w:eastAsia="等线" w:hAnsi="Arial" w:cs="Arial"/>
          <w:sz w:val="22"/>
        </w:rPr>
        <w:t>HTTP/1.1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HTTP/2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WebSocket</w:t>
      </w:r>
    </w:p>
    <w:p w14:paraId="28486971" w14:textId="77777777" w:rsidR="00BE74D6" w:rsidRDefault="00000000">
      <w:pPr>
        <w:numPr>
          <w:ilvl w:val="0"/>
          <w:numId w:val="21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服务间通信：</w:t>
      </w:r>
      <w:r>
        <w:rPr>
          <w:rFonts w:ascii="Arial" w:eastAsia="等线" w:hAnsi="Arial" w:cs="Arial"/>
          <w:sz w:val="22"/>
        </w:rPr>
        <w:t>gRPC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RESTful API</w:t>
      </w:r>
    </w:p>
    <w:p w14:paraId="7D01D922" w14:textId="77777777" w:rsidR="00BE74D6" w:rsidRDefault="00000000">
      <w:pPr>
        <w:spacing w:before="120" w:after="120" w:line="288" w:lineRule="auto"/>
        <w:jc w:val="left"/>
        <w:rPr>
          <w:rFonts w:eastAsia="等线"/>
        </w:rPr>
      </w:pPr>
      <w:r>
        <w:rPr>
          <w:rFonts w:ascii="Arial" w:eastAsia="等线" w:hAnsi="Arial" w:cs="Arial"/>
          <w:b/>
          <w:sz w:val="22"/>
        </w:rPr>
        <w:t>数据传输需求</w:t>
      </w:r>
      <w:r>
        <w:rPr>
          <w:rFonts w:ascii="Arial" w:eastAsia="等线" w:hAnsi="Arial" w:cs="Arial"/>
          <w:sz w:val="22"/>
        </w:rPr>
        <w:t>：</w:t>
      </w:r>
    </w:p>
    <w:p w14:paraId="4AF3D953" w14:textId="77777777" w:rsidR="00BE74D6" w:rsidRDefault="00000000">
      <w:pPr>
        <w:numPr>
          <w:ilvl w:val="0"/>
          <w:numId w:val="21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支持大文件分块上传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下载，断点续传</w:t>
      </w:r>
    </w:p>
    <w:p w14:paraId="07E51541" w14:textId="77777777" w:rsidR="00BE74D6" w:rsidRDefault="00000000">
      <w:pPr>
        <w:numPr>
          <w:ilvl w:val="0"/>
          <w:numId w:val="21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传输进度实时展示，支持取消操作</w:t>
      </w:r>
    </w:p>
    <w:p w14:paraId="7A6D18C1" w14:textId="77777777" w:rsidR="00BE74D6" w:rsidRDefault="00000000">
      <w:pPr>
        <w:numPr>
          <w:ilvl w:val="0"/>
          <w:numId w:val="22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带宽限制，避免影响其他业务</w:t>
      </w:r>
    </w:p>
    <w:p w14:paraId="465BA284" w14:textId="77777777" w:rsidR="00BE74D6" w:rsidRDefault="00000000">
      <w:pPr>
        <w:spacing w:before="300" w:after="120" w:line="288" w:lineRule="auto"/>
        <w:jc w:val="left"/>
        <w:outlineLvl w:val="2"/>
      </w:pPr>
      <w:bookmarkStart w:id="70" w:name="heading_37"/>
      <w:bookmarkStart w:id="71" w:name="_Toc224343277"/>
      <w:r>
        <w:rPr>
          <w:rFonts w:ascii="Arial" w:eastAsia="等线" w:hAnsi="Arial" w:cs="Arial"/>
          <w:b/>
          <w:sz w:val="30"/>
        </w:rPr>
        <w:t xml:space="preserve">3.12 </w:t>
      </w:r>
      <w:r>
        <w:rPr>
          <w:rFonts w:ascii="Arial" w:eastAsia="等线" w:hAnsi="Arial" w:cs="Arial"/>
          <w:b/>
          <w:sz w:val="30"/>
        </w:rPr>
        <w:t>软件质量因素需求</w:t>
      </w:r>
      <w:bookmarkEnd w:id="70"/>
      <w:bookmarkEnd w:id="71"/>
    </w:p>
    <w:p w14:paraId="44768C47" w14:textId="77777777" w:rsidR="00BE74D6" w:rsidRDefault="00000000">
      <w:pPr>
        <w:numPr>
          <w:ilvl w:val="0"/>
          <w:numId w:val="22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性能需求</w:t>
      </w:r>
      <w:r>
        <w:rPr>
          <w:rFonts w:ascii="Arial" w:eastAsia="等线" w:hAnsi="Arial" w:cs="Arial"/>
          <w:sz w:val="22"/>
        </w:rPr>
        <w:t>：</w:t>
      </w:r>
    </w:p>
    <w:p w14:paraId="12F04FF8" w14:textId="77777777" w:rsidR="00BE74D6" w:rsidRDefault="00000000">
      <w:pPr>
        <w:numPr>
          <w:ilvl w:val="0"/>
          <w:numId w:val="22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页面加载时间</w:t>
      </w:r>
      <w:r>
        <w:rPr>
          <w:rFonts w:ascii="Arial" w:eastAsia="等线" w:hAnsi="Arial" w:cs="Arial"/>
          <w:sz w:val="22"/>
        </w:rPr>
        <w:t>≤3s</w:t>
      </w:r>
    </w:p>
    <w:p w14:paraId="28389E35" w14:textId="77777777" w:rsidR="00BE74D6" w:rsidRDefault="00000000">
      <w:pPr>
        <w:numPr>
          <w:ilvl w:val="0"/>
          <w:numId w:val="22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环境启动时间</w:t>
      </w:r>
      <w:r>
        <w:rPr>
          <w:rFonts w:ascii="Arial" w:eastAsia="等线" w:hAnsi="Arial" w:cs="Arial"/>
          <w:sz w:val="22"/>
        </w:rPr>
        <w:t>≤5</w:t>
      </w:r>
      <w:r>
        <w:rPr>
          <w:rFonts w:ascii="Arial" w:eastAsia="等线" w:hAnsi="Arial" w:cs="Arial"/>
          <w:sz w:val="22"/>
        </w:rPr>
        <w:t>分钟</w:t>
      </w:r>
    </w:p>
    <w:p w14:paraId="1F1A2B2D" w14:textId="77777777" w:rsidR="00BE74D6" w:rsidRDefault="00000000">
      <w:pPr>
        <w:numPr>
          <w:ilvl w:val="0"/>
          <w:numId w:val="22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训练任务调度延迟</w:t>
      </w:r>
      <w:r>
        <w:rPr>
          <w:rFonts w:ascii="Arial" w:eastAsia="等线" w:hAnsi="Arial" w:cs="Arial"/>
          <w:sz w:val="22"/>
        </w:rPr>
        <w:t>≤1</w:t>
      </w:r>
      <w:r>
        <w:rPr>
          <w:rFonts w:ascii="Arial" w:eastAsia="等线" w:hAnsi="Arial" w:cs="Arial"/>
          <w:sz w:val="22"/>
        </w:rPr>
        <w:t>分钟</w:t>
      </w:r>
    </w:p>
    <w:p w14:paraId="49F7219B" w14:textId="77777777" w:rsidR="00BE74D6" w:rsidRDefault="00000000">
      <w:pPr>
        <w:numPr>
          <w:ilvl w:val="0"/>
          <w:numId w:val="22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并发支持：</w:t>
      </w:r>
      <w:r>
        <w:rPr>
          <w:rFonts w:ascii="Arial" w:eastAsia="等线" w:hAnsi="Arial" w:cs="Arial"/>
          <w:sz w:val="22"/>
        </w:rPr>
        <w:t>≥500</w:t>
      </w:r>
      <w:r>
        <w:rPr>
          <w:rFonts w:ascii="Arial" w:eastAsia="等线" w:hAnsi="Arial" w:cs="Arial"/>
          <w:sz w:val="22"/>
        </w:rPr>
        <w:t>用户同时在线</w:t>
      </w:r>
    </w:p>
    <w:p w14:paraId="28D1235B" w14:textId="77777777" w:rsidR="00BE74D6" w:rsidRDefault="00000000">
      <w:pPr>
        <w:spacing w:before="120" w:after="120" w:line="288" w:lineRule="auto"/>
        <w:jc w:val="left"/>
        <w:rPr>
          <w:rFonts w:eastAsia="等线"/>
        </w:rPr>
      </w:pPr>
      <w:commentRangeStart w:id="72"/>
      <w:r>
        <w:rPr>
          <w:rFonts w:ascii="Arial" w:eastAsia="等线" w:hAnsi="Arial" w:cs="Arial"/>
          <w:b/>
          <w:sz w:val="22"/>
        </w:rPr>
        <w:t>可靠性需求</w:t>
      </w:r>
      <w:r>
        <w:rPr>
          <w:rFonts w:ascii="Arial" w:eastAsia="等线" w:hAnsi="Arial" w:cs="Arial"/>
          <w:sz w:val="22"/>
        </w:rPr>
        <w:t>：</w:t>
      </w:r>
    </w:p>
    <w:p w14:paraId="7A46310C" w14:textId="77777777" w:rsidR="00BE74D6" w:rsidRDefault="00000000">
      <w:pPr>
        <w:numPr>
          <w:ilvl w:val="0"/>
          <w:numId w:val="22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系统可用性</w:t>
      </w:r>
      <w:r>
        <w:rPr>
          <w:rFonts w:ascii="Arial" w:eastAsia="等线" w:hAnsi="Arial" w:cs="Arial"/>
          <w:sz w:val="22"/>
        </w:rPr>
        <w:t>≥99.5%</w:t>
      </w:r>
    </w:p>
    <w:p w14:paraId="71D49523" w14:textId="77777777" w:rsidR="00BE74D6" w:rsidRDefault="00000000">
      <w:pPr>
        <w:numPr>
          <w:ilvl w:val="0"/>
          <w:numId w:val="22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数据丢失率</w:t>
      </w:r>
      <w:r>
        <w:rPr>
          <w:rFonts w:ascii="Arial" w:eastAsia="等线" w:hAnsi="Arial" w:cs="Arial"/>
          <w:sz w:val="22"/>
        </w:rPr>
        <w:t>≤0.1%</w:t>
      </w:r>
    </w:p>
    <w:p w14:paraId="036A629E" w14:textId="77777777" w:rsidR="00BE74D6" w:rsidRDefault="00000000">
      <w:pPr>
        <w:numPr>
          <w:ilvl w:val="0"/>
          <w:numId w:val="22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故障恢复时间</w:t>
      </w:r>
      <w:r>
        <w:rPr>
          <w:rFonts w:ascii="Arial" w:eastAsia="等线" w:hAnsi="Arial" w:cs="Arial"/>
          <w:sz w:val="22"/>
        </w:rPr>
        <w:t>≤30</w:t>
      </w:r>
      <w:r>
        <w:rPr>
          <w:rFonts w:ascii="Arial" w:eastAsia="等线" w:hAnsi="Arial" w:cs="Arial"/>
          <w:sz w:val="22"/>
        </w:rPr>
        <w:t>分钟</w:t>
      </w:r>
      <w:commentRangeEnd w:id="72"/>
      <w:r w:rsidR="00FD4F8D">
        <w:rPr>
          <w:rStyle w:val="a5"/>
          <w:szCs w:val="22"/>
        </w:rPr>
        <w:commentReference w:id="72"/>
      </w:r>
    </w:p>
    <w:p w14:paraId="23560777" w14:textId="77777777" w:rsidR="00BE74D6" w:rsidRDefault="00000000">
      <w:pPr>
        <w:spacing w:before="120" w:after="120" w:line="288" w:lineRule="auto"/>
        <w:jc w:val="left"/>
        <w:rPr>
          <w:rFonts w:eastAsia="等线"/>
        </w:rPr>
      </w:pPr>
      <w:r>
        <w:rPr>
          <w:rFonts w:ascii="Arial" w:eastAsia="等线" w:hAnsi="Arial" w:cs="Arial"/>
          <w:b/>
          <w:sz w:val="22"/>
        </w:rPr>
        <w:t>可维护性需求</w:t>
      </w:r>
      <w:r>
        <w:rPr>
          <w:rFonts w:ascii="Arial" w:eastAsia="等线" w:hAnsi="Arial" w:cs="Arial"/>
          <w:sz w:val="22"/>
        </w:rPr>
        <w:t>：</w:t>
      </w:r>
    </w:p>
    <w:p w14:paraId="36691F52" w14:textId="77777777" w:rsidR="00BE74D6" w:rsidRDefault="00000000">
      <w:pPr>
        <w:numPr>
          <w:ilvl w:val="0"/>
          <w:numId w:val="22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模块化设计，代码复用率</w:t>
      </w:r>
      <w:r>
        <w:rPr>
          <w:rFonts w:ascii="Arial" w:eastAsia="等线" w:hAnsi="Arial" w:cs="Arial"/>
          <w:sz w:val="22"/>
        </w:rPr>
        <w:t>≥60%</w:t>
      </w:r>
    </w:p>
    <w:p w14:paraId="79E36461" w14:textId="77777777" w:rsidR="00BE74D6" w:rsidRDefault="00000000">
      <w:pPr>
        <w:numPr>
          <w:ilvl w:val="0"/>
          <w:numId w:val="23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提供完整日志与监控，便于故障排查</w:t>
      </w:r>
    </w:p>
    <w:p w14:paraId="238EC40B" w14:textId="77777777" w:rsidR="00BE74D6" w:rsidRDefault="00000000">
      <w:pPr>
        <w:numPr>
          <w:ilvl w:val="0"/>
          <w:numId w:val="23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支持灰度更新，避免服务中断</w:t>
      </w:r>
    </w:p>
    <w:p w14:paraId="37039591" w14:textId="77777777" w:rsidR="00BE74D6" w:rsidRDefault="00000000">
      <w:pPr>
        <w:spacing w:before="120" w:after="120" w:line="288" w:lineRule="auto"/>
        <w:jc w:val="left"/>
        <w:rPr>
          <w:rFonts w:eastAsia="等线"/>
        </w:rPr>
      </w:pPr>
      <w:r>
        <w:rPr>
          <w:rFonts w:ascii="Arial" w:eastAsia="等线" w:hAnsi="Arial" w:cs="Arial"/>
          <w:b/>
          <w:sz w:val="22"/>
        </w:rPr>
        <w:t>易用性需求</w:t>
      </w:r>
      <w:r>
        <w:rPr>
          <w:rFonts w:ascii="Arial" w:eastAsia="等线" w:hAnsi="Arial" w:cs="Arial"/>
          <w:sz w:val="22"/>
        </w:rPr>
        <w:t>：</w:t>
      </w:r>
    </w:p>
    <w:p w14:paraId="1F8D9EAA" w14:textId="77777777" w:rsidR="00BE74D6" w:rsidRDefault="00000000">
      <w:pPr>
        <w:numPr>
          <w:ilvl w:val="0"/>
          <w:numId w:val="23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新手引导完成率</w:t>
      </w:r>
      <w:r>
        <w:rPr>
          <w:rFonts w:ascii="Arial" w:eastAsia="等线" w:hAnsi="Arial" w:cs="Arial"/>
          <w:sz w:val="22"/>
        </w:rPr>
        <w:t>≥90%</w:t>
      </w:r>
    </w:p>
    <w:p w14:paraId="170CA212" w14:textId="77777777" w:rsidR="00BE74D6" w:rsidRDefault="00000000">
      <w:pPr>
        <w:numPr>
          <w:ilvl w:val="0"/>
          <w:numId w:val="23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核心操作步骤</w:t>
      </w:r>
      <w:r>
        <w:rPr>
          <w:rFonts w:ascii="Arial" w:eastAsia="等线" w:hAnsi="Arial" w:cs="Arial"/>
          <w:sz w:val="22"/>
        </w:rPr>
        <w:t>≤5</w:t>
      </w:r>
      <w:r>
        <w:rPr>
          <w:rFonts w:ascii="Arial" w:eastAsia="等线" w:hAnsi="Arial" w:cs="Arial"/>
          <w:sz w:val="22"/>
        </w:rPr>
        <w:t>步</w:t>
      </w:r>
    </w:p>
    <w:p w14:paraId="5AB25CDC" w14:textId="77777777" w:rsidR="00BE74D6" w:rsidRDefault="00000000">
      <w:pPr>
        <w:numPr>
          <w:ilvl w:val="0"/>
          <w:numId w:val="23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提供多语言帮助文档与视频教程</w:t>
      </w:r>
    </w:p>
    <w:p w14:paraId="07A15957" w14:textId="77777777" w:rsidR="00BE74D6" w:rsidRDefault="00000000">
      <w:pPr>
        <w:spacing w:before="120" w:after="120" w:line="288" w:lineRule="auto"/>
        <w:jc w:val="left"/>
        <w:rPr>
          <w:rFonts w:eastAsia="等线"/>
        </w:rPr>
      </w:pPr>
      <w:r>
        <w:rPr>
          <w:rFonts w:ascii="Arial" w:eastAsia="等线" w:hAnsi="Arial" w:cs="Arial"/>
          <w:b/>
          <w:sz w:val="22"/>
        </w:rPr>
        <w:t>可移植性需求</w:t>
      </w:r>
      <w:r>
        <w:rPr>
          <w:rFonts w:ascii="Arial" w:eastAsia="等线" w:hAnsi="Arial" w:cs="Arial"/>
          <w:sz w:val="22"/>
        </w:rPr>
        <w:t>：</w:t>
      </w:r>
    </w:p>
    <w:p w14:paraId="53ED03EB" w14:textId="77777777" w:rsidR="00BE74D6" w:rsidRDefault="00000000">
      <w:pPr>
        <w:numPr>
          <w:ilvl w:val="0"/>
          <w:numId w:val="23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支持在不同云厂商环境迁移</w:t>
      </w:r>
    </w:p>
    <w:p w14:paraId="46BC39BE" w14:textId="77777777" w:rsidR="00BE74D6" w:rsidRDefault="00000000">
      <w:pPr>
        <w:numPr>
          <w:ilvl w:val="0"/>
          <w:numId w:val="23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容器化部署，避免环境依赖问题</w:t>
      </w:r>
    </w:p>
    <w:p w14:paraId="3E001307" w14:textId="77777777" w:rsidR="00BE74D6" w:rsidRDefault="00000000">
      <w:pPr>
        <w:spacing w:before="300" w:after="120" w:line="288" w:lineRule="auto"/>
        <w:jc w:val="left"/>
        <w:outlineLvl w:val="2"/>
      </w:pPr>
      <w:bookmarkStart w:id="73" w:name="heading_38"/>
      <w:bookmarkStart w:id="74" w:name="_Toc224343278"/>
      <w:r>
        <w:rPr>
          <w:rFonts w:ascii="Arial" w:eastAsia="等线" w:hAnsi="Arial" w:cs="Arial"/>
          <w:b/>
          <w:sz w:val="30"/>
        </w:rPr>
        <w:t xml:space="preserve">3.13 </w:t>
      </w:r>
      <w:r>
        <w:rPr>
          <w:rFonts w:ascii="Arial" w:eastAsia="等线" w:hAnsi="Arial" w:cs="Arial"/>
          <w:b/>
          <w:sz w:val="30"/>
        </w:rPr>
        <w:t>设计和实现的约束</w:t>
      </w:r>
      <w:bookmarkEnd w:id="73"/>
      <w:bookmarkEnd w:id="74"/>
    </w:p>
    <w:p w14:paraId="23E6C7B1" w14:textId="77777777" w:rsidR="00BE74D6" w:rsidRDefault="00000000">
      <w:pPr>
        <w:numPr>
          <w:ilvl w:val="0"/>
          <w:numId w:val="237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技术约束</w:t>
      </w:r>
      <w:r>
        <w:rPr>
          <w:rFonts w:ascii="Arial" w:eastAsia="等线" w:hAnsi="Arial" w:cs="Arial"/>
          <w:sz w:val="22"/>
        </w:rPr>
        <w:t>：</w:t>
      </w:r>
    </w:p>
    <w:p w14:paraId="6787841A" w14:textId="77777777" w:rsidR="00BE74D6" w:rsidRDefault="00000000">
      <w:pPr>
        <w:numPr>
          <w:ilvl w:val="0"/>
          <w:numId w:val="238"/>
        </w:numPr>
        <w:spacing w:before="120" w:after="120" w:line="288" w:lineRule="auto"/>
        <w:jc w:val="left"/>
      </w:pPr>
      <w:commentRangeStart w:id="75"/>
      <w:r>
        <w:rPr>
          <w:rFonts w:ascii="Arial" w:eastAsia="等线" w:hAnsi="Arial" w:cs="Arial"/>
          <w:sz w:val="22"/>
        </w:rPr>
        <w:lastRenderedPageBreak/>
        <w:t>后端采用</w:t>
      </w:r>
      <w:r>
        <w:rPr>
          <w:rFonts w:ascii="Arial" w:eastAsia="等线" w:hAnsi="Arial" w:cs="Arial"/>
          <w:sz w:val="22"/>
        </w:rPr>
        <w:t>Go/Python</w:t>
      </w:r>
      <w:r>
        <w:rPr>
          <w:rFonts w:ascii="Arial" w:eastAsia="等线" w:hAnsi="Arial" w:cs="Arial"/>
          <w:sz w:val="22"/>
        </w:rPr>
        <w:t>开发</w:t>
      </w:r>
      <w:commentRangeEnd w:id="75"/>
      <w:r w:rsidR="006C5996">
        <w:rPr>
          <w:rStyle w:val="a5"/>
          <w:rFonts w:ascii="Arial" w:eastAsia="等线" w:hAnsi="Arial" w:cs="Arial"/>
          <w:sz w:val="22"/>
          <w:szCs w:val="22"/>
        </w:rPr>
        <w:commentReference w:id="75"/>
      </w:r>
      <w:r>
        <w:rPr>
          <w:rFonts w:ascii="Arial" w:eastAsia="等线" w:hAnsi="Arial" w:cs="Arial"/>
          <w:sz w:val="22"/>
        </w:rPr>
        <w:t>，前端采用</w:t>
      </w:r>
      <w:r>
        <w:rPr>
          <w:rFonts w:ascii="Arial" w:eastAsia="等线" w:hAnsi="Arial" w:cs="Arial"/>
          <w:sz w:val="22"/>
        </w:rPr>
        <w:t>React/Vue</w:t>
      </w:r>
      <w:r>
        <w:rPr>
          <w:rFonts w:ascii="Arial" w:eastAsia="等线" w:hAnsi="Arial" w:cs="Arial"/>
          <w:sz w:val="22"/>
        </w:rPr>
        <w:t>开发</w:t>
      </w:r>
    </w:p>
    <w:p w14:paraId="54E3B921" w14:textId="77777777" w:rsidR="00BE74D6" w:rsidRDefault="00000000">
      <w:pPr>
        <w:numPr>
          <w:ilvl w:val="0"/>
          <w:numId w:val="23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微服务架构，服务间解耦</w:t>
      </w:r>
    </w:p>
    <w:p w14:paraId="3F41FF1B" w14:textId="77777777" w:rsidR="00BE74D6" w:rsidRDefault="00000000">
      <w:pPr>
        <w:numPr>
          <w:ilvl w:val="0"/>
          <w:numId w:val="24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所有依赖优先选择开源、稳定版本</w:t>
      </w:r>
    </w:p>
    <w:p w14:paraId="61E479A9" w14:textId="77777777" w:rsidR="00BE74D6" w:rsidRDefault="00000000">
      <w:pPr>
        <w:spacing w:before="120" w:after="120" w:line="288" w:lineRule="auto"/>
        <w:jc w:val="left"/>
        <w:rPr>
          <w:rFonts w:eastAsia="等线"/>
        </w:rPr>
      </w:pPr>
      <w:r>
        <w:rPr>
          <w:rFonts w:ascii="Arial" w:eastAsia="等线" w:hAnsi="Arial" w:cs="Arial"/>
          <w:b/>
          <w:sz w:val="22"/>
        </w:rPr>
        <w:t>标准约束</w:t>
      </w:r>
      <w:r>
        <w:rPr>
          <w:rFonts w:ascii="Arial" w:eastAsia="等线" w:hAnsi="Arial" w:cs="Arial"/>
          <w:sz w:val="22"/>
        </w:rPr>
        <w:t>：</w:t>
      </w:r>
    </w:p>
    <w:p w14:paraId="151C33D8" w14:textId="77777777" w:rsidR="00BE74D6" w:rsidRDefault="00000000">
      <w:pPr>
        <w:numPr>
          <w:ilvl w:val="0"/>
          <w:numId w:val="24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代码遵循</w:t>
      </w:r>
      <w:r>
        <w:rPr>
          <w:rFonts w:ascii="Arial" w:eastAsia="等线" w:hAnsi="Arial" w:cs="Arial"/>
          <w:sz w:val="22"/>
        </w:rPr>
        <w:t>Google</w:t>
      </w:r>
      <w:r>
        <w:rPr>
          <w:rFonts w:ascii="Arial" w:eastAsia="等线" w:hAnsi="Arial" w:cs="Arial"/>
          <w:sz w:val="22"/>
        </w:rPr>
        <w:t>编码规范</w:t>
      </w:r>
    </w:p>
    <w:p w14:paraId="75FDAB13" w14:textId="77777777" w:rsidR="00BE74D6" w:rsidRDefault="00000000">
      <w:pPr>
        <w:numPr>
          <w:ilvl w:val="0"/>
          <w:numId w:val="24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API</w:t>
      </w:r>
      <w:r>
        <w:rPr>
          <w:rFonts w:ascii="Arial" w:eastAsia="等线" w:hAnsi="Arial" w:cs="Arial"/>
          <w:sz w:val="22"/>
        </w:rPr>
        <w:t>遵循</w:t>
      </w:r>
      <w:r>
        <w:rPr>
          <w:rFonts w:ascii="Arial" w:eastAsia="等线" w:hAnsi="Arial" w:cs="Arial"/>
          <w:sz w:val="22"/>
        </w:rPr>
        <w:t>RESTful</w:t>
      </w:r>
      <w:r>
        <w:rPr>
          <w:rFonts w:ascii="Arial" w:eastAsia="等线" w:hAnsi="Arial" w:cs="Arial"/>
          <w:sz w:val="22"/>
        </w:rPr>
        <w:t>设计规范</w:t>
      </w:r>
    </w:p>
    <w:p w14:paraId="1F98EE4B" w14:textId="77777777" w:rsidR="00BE74D6" w:rsidRDefault="00000000">
      <w:pPr>
        <w:numPr>
          <w:ilvl w:val="0"/>
          <w:numId w:val="24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文档遵循</w:t>
      </w:r>
      <w:r>
        <w:rPr>
          <w:rFonts w:ascii="Arial" w:eastAsia="等线" w:hAnsi="Arial" w:cs="Arial"/>
          <w:sz w:val="22"/>
        </w:rPr>
        <w:t>GB/T 8567-2006</w:t>
      </w:r>
      <w:r>
        <w:rPr>
          <w:rFonts w:ascii="Arial" w:eastAsia="等线" w:hAnsi="Arial" w:cs="Arial"/>
          <w:sz w:val="22"/>
        </w:rPr>
        <w:t>规范</w:t>
      </w:r>
    </w:p>
    <w:p w14:paraId="48FA666C" w14:textId="77777777" w:rsidR="00BE74D6" w:rsidRDefault="00000000">
      <w:pPr>
        <w:spacing w:before="120" w:after="120" w:line="288" w:lineRule="auto"/>
        <w:jc w:val="left"/>
        <w:rPr>
          <w:rFonts w:eastAsia="等线"/>
        </w:rPr>
      </w:pPr>
      <w:r>
        <w:rPr>
          <w:rFonts w:ascii="Arial" w:eastAsia="等线" w:hAnsi="Arial" w:cs="Arial"/>
          <w:b/>
          <w:sz w:val="22"/>
        </w:rPr>
        <w:t>安全约束</w:t>
      </w:r>
      <w:r>
        <w:rPr>
          <w:rFonts w:ascii="Arial" w:eastAsia="等线" w:hAnsi="Arial" w:cs="Arial"/>
          <w:sz w:val="22"/>
        </w:rPr>
        <w:t>：</w:t>
      </w:r>
    </w:p>
    <w:p w14:paraId="49381965" w14:textId="77777777" w:rsidR="00BE74D6" w:rsidRDefault="00000000">
      <w:pPr>
        <w:numPr>
          <w:ilvl w:val="0"/>
          <w:numId w:val="24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禁止明文存储密码、</w:t>
      </w:r>
      <w:r>
        <w:rPr>
          <w:rFonts w:ascii="Arial" w:eastAsia="等线" w:hAnsi="Arial" w:cs="Arial"/>
          <w:sz w:val="22"/>
        </w:rPr>
        <w:t>API</w:t>
      </w:r>
      <w:r>
        <w:rPr>
          <w:rFonts w:ascii="Arial" w:eastAsia="等线" w:hAnsi="Arial" w:cs="Arial"/>
          <w:sz w:val="22"/>
        </w:rPr>
        <w:t>密钥</w:t>
      </w:r>
    </w:p>
    <w:p w14:paraId="08332192" w14:textId="77777777" w:rsidR="00BE74D6" w:rsidRDefault="00000000">
      <w:pPr>
        <w:numPr>
          <w:ilvl w:val="0"/>
          <w:numId w:val="24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所有外部接口必须经过身份认证</w:t>
      </w:r>
    </w:p>
    <w:p w14:paraId="2C9B8467" w14:textId="77777777" w:rsidR="00BE74D6" w:rsidRDefault="00000000">
      <w:pPr>
        <w:numPr>
          <w:ilvl w:val="0"/>
          <w:numId w:val="24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定期进行安全漏洞扫描与修复</w:t>
      </w:r>
    </w:p>
    <w:p w14:paraId="65333D41" w14:textId="77777777" w:rsidR="00BE74D6" w:rsidRDefault="00000000">
      <w:pPr>
        <w:spacing w:before="300" w:after="120" w:line="288" w:lineRule="auto"/>
        <w:jc w:val="left"/>
        <w:outlineLvl w:val="2"/>
      </w:pPr>
      <w:bookmarkStart w:id="76" w:name="heading_39"/>
      <w:bookmarkStart w:id="77" w:name="_Toc224343279"/>
      <w:r>
        <w:rPr>
          <w:rFonts w:ascii="Arial" w:eastAsia="等线" w:hAnsi="Arial" w:cs="Arial"/>
          <w:b/>
          <w:sz w:val="30"/>
        </w:rPr>
        <w:t xml:space="preserve">3.14 </w:t>
      </w:r>
      <w:r>
        <w:rPr>
          <w:rFonts w:ascii="Arial" w:eastAsia="等线" w:hAnsi="Arial" w:cs="Arial"/>
          <w:b/>
          <w:sz w:val="30"/>
        </w:rPr>
        <w:t>人员需求</w:t>
      </w:r>
      <w:bookmarkEnd w:id="76"/>
      <w:bookmarkEnd w:id="77"/>
    </w:p>
    <w:p w14:paraId="79C1DEA5" w14:textId="77777777" w:rsidR="00BE74D6" w:rsidRDefault="00000000">
      <w:pPr>
        <w:numPr>
          <w:ilvl w:val="0"/>
          <w:numId w:val="247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开发人员</w:t>
      </w:r>
      <w:r>
        <w:rPr>
          <w:rFonts w:ascii="Arial" w:eastAsia="等线" w:hAnsi="Arial" w:cs="Arial"/>
          <w:sz w:val="22"/>
        </w:rPr>
        <w:t>：（仅需求分析阶段，不涉及实际开发人员安排）</w:t>
      </w:r>
    </w:p>
    <w:p w14:paraId="1D875FB2" w14:textId="77777777" w:rsidR="00BE74D6" w:rsidRDefault="00000000">
      <w:pPr>
        <w:numPr>
          <w:ilvl w:val="0"/>
          <w:numId w:val="24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数量：</w:t>
      </w:r>
      <w:r>
        <w:rPr>
          <w:rFonts w:ascii="Arial" w:eastAsia="等线" w:hAnsi="Arial" w:cs="Arial"/>
          <w:sz w:val="22"/>
        </w:rPr>
        <w:t>6</w:t>
      </w:r>
      <w:r>
        <w:rPr>
          <w:rFonts w:ascii="Arial" w:eastAsia="等线" w:hAnsi="Arial" w:cs="Arial"/>
          <w:sz w:val="22"/>
        </w:rPr>
        <w:t>人（本项目小组，仅负责需求分析）</w:t>
      </w:r>
    </w:p>
    <w:p w14:paraId="6D6EFDF6" w14:textId="77777777" w:rsidR="00BE74D6" w:rsidRDefault="00000000">
      <w:pPr>
        <w:numPr>
          <w:ilvl w:val="0"/>
          <w:numId w:val="24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技能：需求分析、</w:t>
      </w:r>
      <w:r>
        <w:rPr>
          <w:rFonts w:ascii="Arial" w:eastAsia="等线" w:hAnsi="Arial" w:cs="Arial"/>
          <w:sz w:val="22"/>
        </w:rPr>
        <w:t>UML</w:t>
      </w:r>
      <w:r>
        <w:rPr>
          <w:rFonts w:ascii="Arial" w:eastAsia="等线" w:hAnsi="Arial" w:cs="Arial"/>
          <w:sz w:val="22"/>
        </w:rPr>
        <w:t>建模、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框架基础认知</w:t>
      </w:r>
    </w:p>
    <w:p w14:paraId="5611BF73" w14:textId="77777777" w:rsidR="00BE74D6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运维人员</w:t>
      </w:r>
      <w:r>
        <w:rPr>
          <w:rFonts w:ascii="Arial" w:eastAsia="等线" w:hAnsi="Arial" w:cs="Arial"/>
          <w:sz w:val="22"/>
        </w:rPr>
        <w:t>：</w:t>
      </w:r>
    </w:p>
    <w:p w14:paraId="01EA8D00" w14:textId="77777777" w:rsidR="00BE74D6" w:rsidRDefault="00000000">
      <w:pPr>
        <w:numPr>
          <w:ilvl w:val="0"/>
          <w:numId w:val="25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数量：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人（规划配置，不涉及实际任职）</w:t>
      </w:r>
    </w:p>
    <w:p w14:paraId="1E2FF3E5" w14:textId="77777777" w:rsidR="00BE74D6" w:rsidRDefault="00000000">
      <w:pPr>
        <w:numPr>
          <w:ilvl w:val="0"/>
          <w:numId w:val="25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技能：服务器运维、容器编排、监控告警</w:t>
      </w:r>
    </w:p>
    <w:p w14:paraId="30AC6931" w14:textId="77777777" w:rsidR="00BE74D6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测试人员</w:t>
      </w:r>
      <w:r>
        <w:rPr>
          <w:rFonts w:ascii="Arial" w:eastAsia="等线" w:hAnsi="Arial" w:cs="Arial"/>
          <w:sz w:val="22"/>
        </w:rPr>
        <w:t>：</w:t>
      </w:r>
    </w:p>
    <w:p w14:paraId="614C54D7" w14:textId="77777777" w:rsidR="00BE74D6" w:rsidRDefault="00000000">
      <w:pPr>
        <w:numPr>
          <w:ilvl w:val="0"/>
          <w:numId w:val="25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数量：</w:t>
      </w:r>
      <w:r>
        <w:rPr>
          <w:rFonts w:ascii="Arial" w:eastAsia="等线" w:hAnsi="Arial" w:cs="Arial"/>
          <w:sz w:val="22"/>
        </w:rPr>
        <w:t>2</w:t>
      </w:r>
      <w:r>
        <w:rPr>
          <w:rFonts w:ascii="Arial" w:eastAsia="等线" w:hAnsi="Arial" w:cs="Arial"/>
          <w:sz w:val="22"/>
        </w:rPr>
        <w:t>人（规划配置，不涉及实际任职）</w:t>
      </w:r>
    </w:p>
    <w:p w14:paraId="485FA65B" w14:textId="77777777" w:rsidR="00BE74D6" w:rsidRDefault="00000000">
      <w:pPr>
        <w:numPr>
          <w:ilvl w:val="0"/>
          <w:numId w:val="25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技能：功能测试、性能测试、接口测试</w:t>
      </w:r>
    </w:p>
    <w:p w14:paraId="187DBA44" w14:textId="77777777" w:rsidR="00BE74D6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培训需求</w:t>
      </w:r>
      <w:r>
        <w:rPr>
          <w:rFonts w:ascii="Arial" w:eastAsia="等线" w:hAnsi="Arial" w:cs="Arial"/>
          <w:sz w:val="22"/>
        </w:rPr>
        <w:t>：</w:t>
      </w:r>
    </w:p>
    <w:p w14:paraId="2A5F87F0" w14:textId="77777777" w:rsidR="00BE74D6" w:rsidRDefault="00000000">
      <w:pPr>
        <w:numPr>
          <w:ilvl w:val="0"/>
          <w:numId w:val="25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开发人员：容器技术、微服务架构、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框架培训</w:t>
      </w:r>
    </w:p>
    <w:p w14:paraId="2DEED5BC" w14:textId="77777777" w:rsidR="00BE74D6" w:rsidRDefault="00000000">
      <w:pPr>
        <w:numPr>
          <w:ilvl w:val="0"/>
          <w:numId w:val="25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测试人员：自动化测试、性能测试工具培训</w:t>
      </w:r>
    </w:p>
    <w:p w14:paraId="3E8A5514" w14:textId="77777777" w:rsidR="00BE74D6" w:rsidRDefault="00000000">
      <w:pPr>
        <w:numPr>
          <w:ilvl w:val="0"/>
          <w:numId w:val="25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最终用户：平台使用教程、示例项目培训</w:t>
      </w:r>
    </w:p>
    <w:p w14:paraId="5BEEBA8E" w14:textId="77777777" w:rsidR="00BE74D6" w:rsidRDefault="00000000">
      <w:pPr>
        <w:spacing w:before="300" w:after="120" w:line="288" w:lineRule="auto"/>
        <w:jc w:val="left"/>
        <w:outlineLvl w:val="2"/>
      </w:pPr>
      <w:bookmarkStart w:id="78" w:name="heading_40"/>
      <w:bookmarkStart w:id="79" w:name="_Toc224343280"/>
      <w:r>
        <w:rPr>
          <w:rFonts w:ascii="Arial" w:eastAsia="等线" w:hAnsi="Arial" w:cs="Arial"/>
          <w:b/>
          <w:sz w:val="30"/>
        </w:rPr>
        <w:t xml:space="preserve">3.15 </w:t>
      </w:r>
      <w:r>
        <w:rPr>
          <w:rFonts w:ascii="Arial" w:eastAsia="等线" w:hAnsi="Arial" w:cs="Arial"/>
          <w:b/>
          <w:sz w:val="30"/>
        </w:rPr>
        <w:t>需求可追溯性</w:t>
      </w:r>
      <w:bookmarkEnd w:id="78"/>
      <w:bookmarkEnd w:id="79"/>
    </w:p>
    <w:p w14:paraId="7077AEB4" w14:textId="77777777" w:rsidR="00BE74D6" w:rsidRDefault="00000000">
      <w:pPr>
        <w:numPr>
          <w:ilvl w:val="0"/>
          <w:numId w:val="257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正向追溯</w:t>
      </w:r>
      <w:r>
        <w:rPr>
          <w:rFonts w:ascii="Arial" w:eastAsia="等线" w:hAnsi="Arial" w:cs="Arial"/>
          <w:sz w:val="22"/>
        </w:rPr>
        <w:t>：每个需求条目可追溯到对应的设计文档、代码实现与测试用例（不涉及实际追溯实施）</w:t>
      </w:r>
    </w:p>
    <w:p w14:paraId="3A76166B" w14:textId="77777777" w:rsidR="00BE74D6" w:rsidRDefault="00000000">
      <w:pPr>
        <w:numPr>
          <w:ilvl w:val="0"/>
          <w:numId w:val="258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lastRenderedPageBreak/>
        <w:t>反向追溯</w:t>
      </w:r>
      <w:r>
        <w:rPr>
          <w:rFonts w:ascii="Arial" w:eastAsia="等线" w:hAnsi="Arial" w:cs="Arial"/>
          <w:sz w:val="22"/>
        </w:rPr>
        <w:t>：每个设计元素、代码模块、测试用例可追溯到对应的需求条目（不涉及实际追溯实施）</w:t>
      </w:r>
    </w:p>
    <w:p w14:paraId="5F46D76B" w14:textId="77777777" w:rsidR="00BE74D6" w:rsidRDefault="00000000">
      <w:pPr>
        <w:numPr>
          <w:ilvl w:val="0"/>
          <w:numId w:val="259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追溯矩阵</w:t>
      </w:r>
      <w:r>
        <w:rPr>
          <w:rFonts w:ascii="Arial" w:eastAsia="等线" w:hAnsi="Arial" w:cs="Arial"/>
          <w:sz w:val="22"/>
        </w:rPr>
        <w:t>：见附录</w:t>
      </w:r>
      <w:r>
        <w:rPr>
          <w:rFonts w:ascii="Arial" w:eastAsia="等线" w:hAnsi="Arial" w:cs="Arial"/>
          <w:sz w:val="22"/>
        </w:rPr>
        <w:t>B</w:t>
      </w:r>
      <w:r>
        <w:rPr>
          <w:rFonts w:ascii="Arial" w:eastAsia="等线" w:hAnsi="Arial" w:cs="Arial"/>
          <w:sz w:val="22"/>
        </w:rPr>
        <w:t>《需求</w:t>
      </w:r>
      <w:r>
        <w:rPr>
          <w:rFonts w:ascii="Arial" w:eastAsia="等线" w:hAnsi="Arial" w:cs="Arial"/>
          <w:sz w:val="22"/>
        </w:rPr>
        <w:t>-</w:t>
      </w:r>
      <w:r>
        <w:rPr>
          <w:rFonts w:ascii="Arial" w:eastAsia="等线" w:hAnsi="Arial" w:cs="Arial"/>
          <w:sz w:val="22"/>
        </w:rPr>
        <w:t>设计</w:t>
      </w:r>
      <w:r>
        <w:rPr>
          <w:rFonts w:ascii="Arial" w:eastAsia="等线" w:hAnsi="Arial" w:cs="Arial"/>
          <w:sz w:val="22"/>
        </w:rPr>
        <w:t>-</w:t>
      </w:r>
      <w:r>
        <w:rPr>
          <w:rFonts w:ascii="Arial" w:eastAsia="等线" w:hAnsi="Arial" w:cs="Arial"/>
          <w:sz w:val="22"/>
        </w:rPr>
        <w:t>测试追溯矩阵》（仅需求阶段规划，后续补充）</w:t>
      </w:r>
    </w:p>
    <w:p w14:paraId="3BC307D3" w14:textId="77777777" w:rsidR="00BE74D6" w:rsidRDefault="00BE74D6"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</w:pPr>
    </w:p>
    <w:p w14:paraId="44100F55" w14:textId="77777777" w:rsidR="00BE74D6" w:rsidRDefault="00000000">
      <w:pPr>
        <w:spacing w:before="320" w:after="120" w:line="288" w:lineRule="auto"/>
        <w:jc w:val="left"/>
        <w:outlineLvl w:val="1"/>
      </w:pPr>
      <w:bookmarkStart w:id="80" w:name="heading_41"/>
      <w:bookmarkStart w:id="81" w:name="_Toc224343281"/>
      <w:r>
        <w:rPr>
          <w:rFonts w:ascii="Arial" w:eastAsia="等线" w:hAnsi="Arial" w:cs="Arial"/>
          <w:b/>
          <w:sz w:val="32"/>
        </w:rPr>
        <w:t xml:space="preserve">4 </w:t>
      </w:r>
      <w:r>
        <w:rPr>
          <w:rFonts w:ascii="Arial" w:eastAsia="等线" w:hAnsi="Arial" w:cs="Arial"/>
          <w:b/>
          <w:sz w:val="32"/>
        </w:rPr>
        <w:t>其他需求</w:t>
      </w:r>
      <w:bookmarkEnd w:id="80"/>
      <w:bookmarkEnd w:id="81"/>
    </w:p>
    <w:p w14:paraId="3728F603" w14:textId="77777777" w:rsidR="00BE74D6" w:rsidRDefault="00000000">
      <w:pPr>
        <w:spacing w:before="300" w:after="120" w:line="288" w:lineRule="auto"/>
        <w:jc w:val="left"/>
        <w:outlineLvl w:val="2"/>
      </w:pPr>
      <w:bookmarkStart w:id="82" w:name="heading_42"/>
      <w:bookmarkStart w:id="83" w:name="_Toc224343282"/>
      <w:r>
        <w:rPr>
          <w:rFonts w:ascii="Arial" w:eastAsia="等线" w:hAnsi="Arial" w:cs="Arial"/>
          <w:b/>
          <w:sz w:val="30"/>
        </w:rPr>
        <w:t xml:space="preserve">4.1 </w:t>
      </w:r>
      <w:r>
        <w:rPr>
          <w:rFonts w:ascii="Arial" w:eastAsia="等线" w:hAnsi="Arial" w:cs="Arial"/>
          <w:b/>
          <w:sz w:val="30"/>
        </w:rPr>
        <w:t>文档需求</w:t>
      </w:r>
      <w:bookmarkEnd w:id="82"/>
      <w:bookmarkEnd w:id="83"/>
    </w:p>
    <w:p w14:paraId="3972AB87" w14:textId="77777777" w:rsidR="00BE74D6" w:rsidRDefault="00000000">
      <w:pPr>
        <w:numPr>
          <w:ilvl w:val="0"/>
          <w:numId w:val="26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需提供《用户手册》《管理员手册》《开发文档》《</w:t>
      </w:r>
      <w:r>
        <w:rPr>
          <w:rFonts w:ascii="Arial" w:eastAsia="等线" w:hAnsi="Arial" w:cs="Arial"/>
          <w:sz w:val="22"/>
        </w:rPr>
        <w:t>API</w:t>
      </w:r>
      <w:r>
        <w:rPr>
          <w:rFonts w:ascii="Arial" w:eastAsia="等线" w:hAnsi="Arial" w:cs="Arial"/>
          <w:sz w:val="22"/>
        </w:rPr>
        <w:t>文档》（不涉及实际文档编写实施）</w:t>
      </w:r>
    </w:p>
    <w:p w14:paraId="7F2B3D18" w14:textId="77777777" w:rsidR="00BE74D6" w:rsidRDefault="00000000">
      <w:pPr>
        <w:numPr>
          <w:ilvl w:val="0"/>
          <w:numId w:val="26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所有文档需同步更新，与当前版本保持一致</w:t>
      </w:r>
    </w:p>
    <w:p w14:paraId="38D3C6DE" w14:textId="77777777" w:rsidR="00BE74D6" w:rsidRDefault="00000000">
      <w:pPr>
        <w:spacing w:before="300" w:after="120" w:line="288" w:lineRule="auto"/>
        <w:jc w:val="left"/>
        <w:outlineLvl w:val="2"/>
      </w:pPr>
      <w:bookmarkStart w:id="84" w:name="heading_43"/>
      <w:bookmarkStart w:id="85" w:name="_Toc224343283"/>
      <w:r>
        <w:rPr>
          <w:rFonts w:ascii="Arial" w:eastAsia="等线" w:hAnsi="Arial" w:cs="Arial"/>
          <w:b/>
          <w:sz w:val="30"/>
        </w:rPr>
        <w:t xml:space="preserve">4.2 </w:t>
      </w:r>
      <w:r>
        <w:rPr>
          <w:rFonts w:ascii="Arial" w:eastAsia="等线" w:hAnsi="Arial" w:cs="Arial"/>
          <w:b/>
          <w:sz w:val="30"/>
        </w:rPr>
        <w:t>安装需求</w:t>
      </w:r>
      <w:bookmarkEnd w:id="84"/>
      <w:bookmarkEnd w:id="85"/>
    </w:p>
    <w:p w14:paraId="2F8103F2" w14:textId="77777777" w:rsidR="00BE74D6" w:rsidRDefault="00000000">
      <w:pPr>
        <w:numPr>
          <w:ilvl w:val="0"/>
          <w:numId w:val="262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安装环境要求</w:t>
      </w:r>
      <w:r>
        <w:rPr>
          <w:rFonts w:ascii="Arial" w:eastAsia="等线" w:hAnsi="Arial" w:cs="Arial"/>
          <w:sz w:val="22"/>
        </w:rPr>
        <w:t>：</w:t>
      </w:r>
    </w:p>
    <w:p w14:paraId="038137D4" w14:textId="77777777" w:rsidR="00BE74D6" w:rsidRDefault="00000000">
      <w:pPr>
        <w:numPr>
          <w:ilvl w:val="0"/>
          <w:numId w:val="26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服务器端：需满足</w:t>
      </w:r>
      <w:r>
        <w:rPr>
          <w:rFonts w:ascii="Arial" w:eastAsia="等线" w:hAnsi="Arial" w:cs="Arial"/>
          <w:sz w:val="22"/>
        </w:rPr>
        <w:t>3.9</w:t>
      </w:r>
      <w:r>
        <w:rPr>
          <w:rFonts w:ascii="Arial" w:eastAsia="等线" w:hAnsi="Arial" w:cs="Arial"/>
          <w:sz w:val="22"/>
        </w:rPr>
        <w:t>计算机硬件需求、</w:t>
      </w:r>
      <w:r>
        <w:rPr>
          <w:rFonts w:ascii="Arial" w:eastAsia="等线" w:hAnsi="Arial" w:cs="Arial"/>
          <w:sz w:val="22"/>
        </w:rPr>
        <w:t>3.10</w:t>
      </w:r>
      <w:r>
        <w:rPr>
          <w:rFonts w:ascii="Arial" w:eastAsia="等线" w:hAnsi="Arial" w:cs="Arial"/>
          <w:sz w:val="22"/>
        </w:rPr>
        <w:t>计算机软件需求，确保操作系统、容器引擎、数据库等依赖已提前部署完成</w:t>
      </w:r>
    </w:p>
    <w:p w14:paraId="0F477C7C" w14:textId="77777777" w:rsidR="00BE74D6" w:rsidRDefault="00000000">
      <w:pPr>
        <w:numPr>
          <w:ilvl w:val="0"/>
          <w:numId w:val="26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客户端：无需安装额外软件，仅需满足</w:t>
      </w:r>
      <w:r>
        <w:rPr>
          <w:rFonts w:ascii="Arial" w:eastAsia="等线" w:hAnsi="Arial" w:cs="Arial"/>
          <w:sz w:val="22"/>
        </w:rPr>
        <w:t>3.10</w:t>
      </w:r>
      <w:r>
        <w:rPr>
          <w:rFonts w:ascii="Arial" w:eastAsia="等线" w:hAnsi="Arial" w:cs="Arial"/>
          <w:sz w:val="22"/>
        </w:rPr>
        <w:t>客户端软件需求，通过主流浏览器访问平台即可</w:t>
      </w:r>
    </w:p>
    <w:p w14:paraId="447F6AED" w14:textId="77777777" w:rsidR="00BE74D6" w:rsidRDefault="00000000">
      <w:pPr>
        <w:numPr>
          <w:ilvl w:val="0"/>
          <w:numId w:val="265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安装方式规划</w:t>
      </w:r>
      <w:r>
        <w:rPr>
          <w:rFonts w:ascii="Arial" w:eastAsia="等线" w:hAnsi="Arial" w:cs="Arial"/>
          <w:sz w:val="22"/>
        </w:rPr>
        <w:t>：</w:t>
      </w:r>
    </w:p>
    <w:p w14:paraId="6735E3AE" w14:textId="77777777" w:rsidR="00BE74D6" w:rsidRDefault="00000000">
      <w:pPr>
        <w:numPr>
          <w:ilvl w:val="0"/>
          <w:numId w:val="26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服务器端：支持容器化部署（</w:t>
      </w:r>
      <w:r>
        <w:rPr>
          <w:rFonts w:ascii="Arial" w:eastAsia="等线" w:hAnsi="Arial" w:cs="Arial"/>
          <w:sz w:val="22"/>
        </w:rPr>
        <w:t>Docker Compose/Kubernetes</w:t>
      </w:r>
      <w:r>
        <w:rPr>
          <w:rFonts w:ascii="Arial" w:eastAsia="等线" w:hAnsi="Arial" w:cs="Arial"/>
          <w:sz w:val="22"/>
        </w:rPr>
        <w:t>）、源码部署两种方式，优先推荐容器化部署以降低环境依赖</w:t>
      </w:r>
    </w:p>
    <w:p w14:paraId="196C8565" w14:textId="77777777" w:rsidR="00BE74D6" w:rsidRDefault="00000000">
      <w:pPr>
        <w:numPr>
          <w:ilvl w:val="0"/>
          <w:numId w:val="26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部署包：提供完整部署脚本、配置文件模板，支持一键部署与参数自定义配置</w:t>
      </w:r>
    </w:p>
    <w:p w14:paraId="73463ED7" w14:textId="77777777" w:rsidR="00BE74D6" w:rsidRDefault="00000000">
      <w:pPr>
        <w:numPr>
          <w:ilvl w:val="0"/>
          <w:numId w:val="268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安装验证需求</w:t>
      </w:r>
      <w:r>
        <w:rPr>
          <w:rFonts w:ascii="Arial" w:eastAsia="等线" w:hAnsi="Arial" w:cs="Arial"/>
          <w:sz w:val="22"/>
        </w:rPr>
        <w:t>：</w:t>
      </w:r>
    </w:p>
    <w:p w14:paraId="68E5C56C" w14:textId="77777777" w:rsidR="00BE74D6" w:rsidRDefault="00000000">
      <w:pPr>
        <w:numPr>
          <w:ilvl w:val="0"/>
          <w:numId w:val="26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部署完成后自动执行基础功能验证，包括服务启动状态、数据库连接、核心接口可用性检测</w:t>
      </w:r>
    </w:p>
    <w:p w14:paraId="51D3C23C" w14:textId="77777777" w:rsidR="00BE74D6" w:rsidRDefault="00000000">
      <w:pPr>
        <w:numPr>
          <w:ilvl w:val="0"/>
          <w:numId w:val="27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提供验证报告，明确标识未通过项及排查建议（不涉及实际排查实施）</w:t>
      </w:r>
    </w:p>
    <w:p w14:paraId="43CF5741" w14:textId="77777777" w:rsidR="00BE74D6" w:rsidRDefault="00000000">
      <w:pPr>
        <w:numPr>
          <w:ilvl w:val="0"/>
          <w:numId w:val="27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约束</w:t>
      </w:r>
      <w:r>
        <w:rPr>
          <w:rFonts w:ascii="Arial" w:eastAsia="等线" w:hAnsi="Arial" w:cs="Arial"/>
          <w:sz w:val="22"/>
        </w:rPr>
        <w:t>：安装过程需由具备服务器运维、容器技术基础的人员操作，避免误配置导致服务异常</w:t>
      </w:r>
    </w:p>
    <w:p w14:paraId="04534231" w14:textId="77777777" w:rsidR="00BE74D6" w:rsidRDefault="00000000">
      <w:pPr>
        <w:spacing w:before="300" w:after="120" w:line="288" w:lineRule="auto"/>
        <w:jc w:val="left"/>
        <w:outlineLvl w:val="2"/>
      </w:pPr>
      <w:bookmarkStart w:id="86" w:name="heading_44"/>
      <w:bookmarkStart w:id="87" w:name="_Toc224343284"/>
      <w:r>
        <w:rPr>
          <w:rFonts w:ascii="Arial" w:eastAsia="等线" w:hAnsi="Arial" w:cs="Arial"/>
          <w:b/>
          <w:sz w:val="30"/>
        </w:rPr>
        <w:t xml:space="preserve">4.3 </w:t>
      </w:r>
      <w:r>
        <w:rPr>
          <w:rFonts w:ascii="Arial" w:eastAsia="等线" w:hAnsi="Arial" w:cs="Arial"/>
          <w:b/>
          <w:sz w:val="30"/>
        </w:rPr>
        <w:t>维护需求</w:t>
      </w:r>
      <w:bookmarkEnd w:id="86"/>
      <w:bookmarkEnd w:id="87"/>
    </w:p>
    <w:p w14:paraId="091F02A8" w14:textId="77777777" w:rsidR="00BE74D6" w:rsidRDefault="00000000">
      <w:pPr>
        <w:numPr>
          <w:ilvl w:val="0"/>
          <w:numId w:val="272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日常维护需求</w:t>
      </w:r>
      <w:r>
        <w:rPr>
          <w:rFonts w:ascii="Arial" w:eastAsia="等线" w:hAnsi="Arial" w:cs="Arial"/>
          <w:sz w:val="22"/>
        </w:rPr>
        <w:t>：</w:t>
      </w:r>
    </w:p>
    <w:p w14:paraId="05B5AAFF" w14:textId="77777777" w:rsidR="00BE74D6" w:rsidRDefault="00000000">
      <w:pPr>
        <w:numPr>
          <w:ilvl w:val="0"/>
          <w:numId w:val="27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资源监控：定期监控服务器</w:t>
      </w:r>
      <w:r>
        <w:rPr>
          <w:rFonts w:ascii="Arial" w:eastAsia="等线" w:hAnsi="Arial" w:cs="Arial"/>
          <w:sz w:val="22"/>
        </w:rPr>
        <w:t>CPU</w:t>
      </w:r>
      <w:r>
        <w:rPr>
          <w:rFonts w:ascii="Arial" w:eastAsia="等线" w:hAnsi="Arial" w:cs="Arial"/>
          <w:sz w:val="22"/>
        </w:rPr>
        <w:t>、内存、存储、网络资源使用率，设置阈值告警机制</w:t>
      </w:r>
    </w:p>
    <w:p w14:paraId="256DA273" w14:textId="77777777" w:rsidR="00BE74D6" w:rsidRDefault="00000000">
      <w:pPr>
        <w:numPr>
          <w:ilvl w:val="0"/>
          <w:numId w:val="27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日志管理：集中收集系统日志、操作日志、错误日志，支持日志查询、导出与归档，日志保留期限</w:t>
      </w:r>
      <w:r>
        <w:rPr>
          <w:rFonts w:ascii="Arial" w:eastAsia="等线" w:hAnsi="Arial" w:cs="Arial"/>
          <w:sz w:val="22"/>
        </w:rPr>
        <w:t>≥90</w:t>
      </w:r>
      <w:r>
        <w:rPr>
          <w:rFonts w:ascii="Arial" w:eastAsia="等线" w:hAnsi="Arial" w:cs="Arial"/>
          <w:sz w:val="22"/>
        </w:rPr>
        <w:t>天</w:t>
      </w:r>
    </w:p>
    <w:p w14:paraId="79FDD6E3" w14:textId="77777777" w:rsidR="00BE74D6" w:rsidRDefault="00000000">
      <w:pPr>
        <w:numPr>
          <w:ilvl w:val="0"/>
          <w:numId w:val="27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数据备份：定期对数据库数据、用户数据集、模型文件进行备份，支持手动备份与自动定时备份（每日至少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次），备份数据保留期限</w:t>
      </w:r>
      <w:r>
        <w:rPr>
          <w:rFonts w:ascii="Arial" w:eastAsia="等线" w:hAnsi="Arial" w:cs="Arial"/>
          <w:sz w:val="22"/>
        </w:rPr>
        <w:t>≥30</w:t>
      </w:r>
      <w:r>
        <w:rPr>
          <w:rFonts w:ascii="Arial" w:eastAsia="等线" w:hAnsi="Arial" w:cs="Arial"/>
          <w:sz w:val="22"/>
        </w:rPr>
        <w:t>天</w:t>
      </w:r>
    </w:p>
    <w:p w14:paraId="1A29BCC0" w14:textId="77777777" w:rsidR="00BE74D6" w:rsidRDefault="00000000">
      <w:pPr>
        <w:numPr>
          <w:ilvl w:val="0"/>
          <w:numId w:val="276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故障维护需求</w:t>
      </w:r>
      <w:r>
        <w:rPr>
          <w:rFonts w:ascii="Arial" w:eastAsia="等线" w:hAnsi="Arial" w:cs="Arial"/>
          <w:sz w:val="22"/>
        </w:rPr>
        <w:t>：</w:t>
      </w:r>
    </w:p>
    <w:p w14:paraId="4E3AD602" w14:textId="77777777" w:rsidR="00BE74D6" w:rsidRDefault="00000000">
      <w:pPr>
        <w:numPr>
          <w:ilvl w:val="0"/>
          <w:numId w:val="27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故障响应：建立故障分级机制，核心服务故障响应时间</w:t>
      </w:r>
      <w:r>
        <w:rPr>
          <w:rFonts w:ascii="Arial" w:eastAsia="等线" w:hAnsi="Arial" w:cs="Arial"/>
          <w:sz w:val="22"/>
        </w:rPr>
        <w:t>≤1</w:t>
      </w:r>
      <w:r>
        <w:rPr>
          <w:rFonts w:ascii="Arial" w:eastAsia="等线" w:hAnsi="Arial" w:cs="Arial"/>
          <w:sz w:val="22"/>
        </w:rPr>
        <w:t>小时，普通故障响应时间</w:t>
      </w:r>
      <w:r>
        <w:rPr>
          <w:rFonts w:ascii="Arial" w:eastAsia="等线" w:hAnsi="Arial" w:cs="Arial"/>
          <w:sz w:val="22"/>
        </w:rPr>
        <w:t>≤4</w:t>
      </w:r>
      <w:r>
        <w:rPr>
          <w:rFonts w:ascii="Arial" w:eastAsia="等线" w:hAnsi="Arial" w:cs="Arial"/>
          <w:sz w:val="22"/>
        </w:rPr>
        <w:t>小时</w:t>
      </w:r>
    </w:p>
    <w:p w14:paraId="4230F6C6" w14:textId="77777777" w:rsidR="00BE74D6" w:rsidRDefault="00000000">
      <w:pPr>
        <w:numPr>
          <w:ilvl w:val="0"/>
          <w:numId w:val="27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故障排查：提供故障排查指南，明确常见故障现象、可能原因及处理方向（不涉及实际故障处理）</w:t>
      </w:r>
    </w:p>
    <w:p w14:paraId="6B77E0EB" w14:textId="77777777" w:rsidR="00BE74D6" w:rsidRDefault="00000000">
      <w:pPr>
        <w:numPr>
          <w:ilvl w:val="0"/>
          <w:numId w:val="27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数据恢复：支持从备份数据中快速恢复，核心数据恢复时间</w:t>
      </w:r>
      <w:r>
        <w:rPr>
          <w:rFonts w:ascii="Arial" w:eastAsia="等线" w:hAnsi="Arial" w:cs="Arial"/>
          <w:sz w:val="22"/>
        </w:rPr>
        <w:t>≤30</w:t>
      </w:r>
      <w:r>
        <w:rPr>
          <w:rFonts w:ascii="Arial" w:eastAsia="等线" w:hAnsi="Arial" w:cs="Arial"/>
          <w:sz w:val="22"/>
        </w:rPr>
        <w:t>分钟，普通数据恢复时间</w:t>
      </w:r>
      <w:r>
        <w:rPr>
          <w:rFonts w:ascii="Arial" w:eastAsia="等线" w:hAnsi="Arial" w:cs="Arial"/>
          <w:sz w:val="22"/>
        </w:rPr>
        <w:t>≤1</w:t>
      </w:r>
      <w:r>
        <w:rPr>
          <w:rFonts w:ascii="Arial" w:eastAsia="等线" w:hAnsi="Arial" w:cs="Arial"/>
          <w:sz w:val="22"/>
        </w:rPr>
        <w:t>小时</w:t>
      </w:r>
    </w:p>
    <w:p w14:paraId="70FC9326" w14:textId="77777777" w:rsidR="00BE74D6" w:rsidRDefault="00000000">
      <w:pPr>
        <w:numPr>
          <w:ilvl w:val="0"/>
          <w:numId w:val="280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版本维护需求</w:t>
      </w:r>
      <w:r>
        <w:rPr>
          <w:rFonts w:ascii="Arial" w:eastAsia="等线" w:hAnsi="Arial" w:cs="Arial"/>
          <w:sz w:val="22"/>
        </w:rPr>
        <w:t>：</w:t>
      </w:r>
    </w:p>
    <w:p w14:paraId="24A61BB5" w14:textId="77777777" w:rsidR="00BE74D6" w:rsidRDefault="00000000">
      <w:pPr>
        <w:numPr>
          <w:ilvl w:val="0"/>
          <w:numId w:val="28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版本更新：支持灰度更新、全量更新两种方式，更新过程不中断核心服务，提供更新回滚机制</w:t>
      </w:r>
    </w:p>
    <w:p w14:paraId="1381AED2" w14:textId="77777777" w:rsidR="00BE74D6" w:rsidRDefault="00000000">
      <w:pPr>
        <w:numPr>
          <w:ilvl w:val="0"/>
          <w:numId w:val="28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补丁维护：针对安全漏洞、功能缺陷，提供补丁包，支持在线补丁更新，无需重启整个服务</w:t>
      </w:r>
    </w:p>
    <w:p w14:paraId="711C6D60" w14:textId="77777777" w:rsidR="00BE74D6" w:rsidRDefault="00000000">
      <w:pPr>
        <w:spacing w:before="300" w:after="120" w:line="288" w:lineRule="auto"/>
        <w:jc w:val="left"/>
        <w:outlineLvl w:val="2"/>
      </w:pPr>
      <w:bookmarkStart w:id="88" w:name="heading_45"/>
      <w:bookmarkStart w:id="89" w:name="_Toc224343285"/>
      <w:r>
        <w:rPr>
          <w:rFonts w:ascii="Arial" w:eastAsia="等线" w:hAnsi="Arial" w:cs="Arial"/>
          <w:b/>
          <w:sz w:val="30"/>
        </w:rPr>
        <w:t xml:space="preserve">4.4 </w:t>
      </w:r>
      <w:r>
        <w:rPr>
          <w:rFonts w:ascii="Arial" w:eastAsia="等线" w:hAnsi="Arial" w:cs="Arial"/>
          <w:b/>
          <w:sz w:val="30"/>
        </w:rPr>
        <w:t>培训需求</w:t>
      </w:r>
      <w:bookmarkEnd w:id="88"/>
      <w:bookmarkEnd w:id="89"/>
    </w:p>
    <w:p w14:paraId="6A9CF9D4" w14:textId="77777777" w:rsidR="00BE74D6" w:rsidRDefault="00000000">
      <w:pPr>
        <w:numPr>
          <w:ilvl w:val="0"/>
          <w:numId w:val="283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运维人员培训</w:t>
      </w:r>
      <w:r>
        <w:rPr>
          <w:rFonts w:ascii="Arial" w:eastAsia="等线" w:hAnsi="Arial" w:cs="Arial"/>
          <w:sz w:val="22"/>
        </w:rPr>
        <w:t>：</w:t>
      </w:r>
    </w:p>
    <w:p w14:paraId="232920E5" w14:textId="77777777" w:rsidR="00BE74D6" w:rsidRDefault="00000000">
      <w:pPr>
        <w:numPr>
          <w:ilvl w:val="0"/>
          <w:numId w:val="28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培训内容：服务器运维、容器编排、数据库管理、平台部署与故障排查、监控告警配置</w:t>
      </w:r>
    </w:p>
    <w:p w14:paraId="7BDFB3B9" w14:textId="77777777" w:rsidR="00BE74D6" w:rsidRDefault="00000000">
      <w:pPr>
        <w:numPr>
          <w:ilvl w:val="0"/>
          <w:numId w:val="28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培训目标：使运维人员能够独立完成平台日常维护、故障排查、版本更新等工作</w:t>
      </w:r>
    </w:p>
    <w:p w14:paraId="4FFECBCC" w14:textId="77777777" w:rsidR="00BE74D6" w:rsidRDefault="00000000">
      <w:pPr>
        <w:numPr>
          <w:ilvl w:val="0"/>
          <w:numId w:val="286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最终用户培训</w:t>
      </w:r>
      <w:r>
        <w:rPr>
          <w:rFonts w:ascii="Arial" w:eastAsia="等线" w:hAnsi="Arial" w:cs="Arial"/>
          <w:sz w:val="22"/>
        </w:rPr>
        <w:t>：</w:t>
      </w:r>
    </w:p>
    <w:p w14:paraId="7CDD3A3B" w14:textId="77777777" w:rsidR="00BE74D6" w:rsidRDefault="00000000">
      <w:pPr>
        <w:numPr>
          <w:ilvl w:val="0"/>
          <w:numId w:val="28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培训内容：平台注册登录、核心功能操作（环境创建、数据上传、模型开发、训练部署等）、常见问题处理</w:t>
      </w:r>
    </w:p>
    <w:p w14:paraId="4E0FE391" w14:textId="77777777" w:rsidR="00BE74D6" w:rsidRDefault="00000000">
      <w:pPr>
        <w:numPr>
          <w:ilvl w:val="0"/>
          <w:numId w:val="28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培训形式：提供线上视频教程、图文手册、在线答疑，针对高校学生群体可额外提供线下实操指导（仅规划）</w:t>
      </w:r>
    </w:p>
    <w:p w14:paraId="529A0E83" w14:textId="77777777" w:rsidR="00BE74D6" w:rsidRDefault="00000000">
      <w:pPr>
        <w:numPr>
          <w:ilvl w:val="0"/>
          <w:numId w:val="28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培训目标：使不同类型用户（开发工程师、研究员、学生）能够熟练使用平台核心功能，降低使用门槛</w:t>
      </w:r>
    </w:p>
    <w:p w14:paraId="7B2B9373" w14:textId="77777777" w:rsidR="00BE74D6" w:rsidRDefault="00000000">
      <w:pPr>
        <w:numPr>
          <w:ilvl w:val="0"/>
          <w:numId w:val="290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培训资料需求</w:t>
      </w:r>
      <w:r>
        <w:rPr>
          <w:rFonts w:ascii="Arial" w:eastAsia="等线" w:hAnsi="Arial" w:cs="Arial"/>
          <w:sz w:val="22"/>
        </w:rPr>
        <w:t>：需提供培训课件、操作手册、常见问题手册，支持在线查阅与下载</w:t>
      </w:r>
    </w:p>
    <w:p w14:paraId="51C49724" w14:textId="77777777" w:rsidR="00BE74D6" w:rsidRDefault="00000000">
      <w:pPr>
        <w:spacing w:before="300" w:after="120" w:line="288" w:lineRule="auto"/>
        <w:jc w:val="left"/>
        <w:outlineLvl w:val="2"/>
      </w:pPr>
      <w:bookmarkStart w:id="90" w:name="heading_46"/>
      <w:bookmarkStart w:id="91" w:name="_Toc224343286"/>
      <w:r>
        <w:rPr>
          <w:rFonts w:ascii="Arial" w:eastAsia="等线" w:hAnsi="Arial" w:cs="Arial"/>
          <w:b/>
          <w:sz w:val="30"/>
        </w:rPr>
        <w:t xml:space="preserve">4.5 </w:t>
      </w:r>
      <w:r>
        <w:rPr>
          <w:rFonts w:ascii="Arial" w:eastAsia="等线" w:hAnsi="Arial" w:cs="Arial"/>
          <w:b/>
          <w:sz w:val="30"/>
        </w:rPr>
        <w:t>交付需求</w:t>
      </w:r>
      <w:bookmarkEnd w:id="90"/>
      <w:bookmarkEnd w:id="91"/>
    </w:p>
    <w:p w14:paraId="7DE71D5C" w14:textId="77777777" w:rsidR="00BE74D6" w:rsidRDefault="00000000">
      <w:pPr>
        <w:numPr>
          <w:ilvl w:val="0"/>
          <w:numId w:val="29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lastRenderedPageBreak/>
        <w:t>交付物规划</w:t>
      </w:r>
      <w:r>
        <w:rPr>
          <w:rFonts w:ascii="Arial" w:eastAsia="等线" w:hAnsi="Arial" w:cs="Arial"/>
          <w:sz w:val="22"/>
        </w:rPr>
        <w:t>：</w:t>
      </w:r>
    </w:p>
    <w:p w14:paraId="265E5819" w14:textId="77777777" w:rsidR="00BE74D6" w:rsidRDefault="00000000">
      <w:pPr>
        <w:numPr>
          <w:ilvl w:val="0"/>
          <w:numId w:val="29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需求相关文档：本文档（</w:t>
      </w:r>
      <w:r>
        <w:rPr>
          <w:rFonts w:ascii="Arial" w:eastAsia="等线" w:hAnsi="Arial" w:cs="Arial"/>
          <w:sz w:val="22"/>
        </w:rPr>
        <w:t>SRS</w:t>
      </w:r>
      <w:r>
        <w:rPr>
          <w:rFonts w:ascii="Arial" w:eastAsia="等线" w:hAnsi="Arial" w:cs="Arial"/>
          <w:sz w:val="22"/>
        </w:rPr>
        <w:t>）、《软件需求工程项目计划》、</w:t>
      </w:r>
      <w:r>
        <w:rPr>
          <w:rFonts w:ascii="Arial" w:eastAsia="等线" w:hAnsi="Arial" w:cs="Arial"/>
          <w:sz w:val="22"/>
        </w:rPr>
        <w:t>UML</w:t>
      </w:r>
      <w:r>
        <w:rPr>
          <w:rFonts w:ascii="Arial" w:eastAsia="等线" w:hAnsi="Arial" w:cs="Arial"/>
          <w:sz w:val="22"/>
        </w:rPr>
        <w:t>建模文档、界面原型设计文档</w:t>
      </w:r>
    </w:p>
    <w:p w14:paraId="0C666C5C" w14:textId="77777777" w:rsidR="00BE74D6" w:rsidRDefault="00000000">
      <w:pPr>
        <w:numPr>
          <w:ilvl w:val="0"/>
          <w:numId w:val="29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部署相关交付物：部署包、部署脚本、配置文件模板、安装验证手册、运维手册</w:t>
      </w:r>
    </w:p>
    <w:p w14:paraId="5057BE84" w14:textId="77777777" w:rsidR="00BE74D6" w:rsidRDefault="00000000">
      <w:pPr>
        <w:numPr>
          <w:ilvl w:val="0"/>
          <w:numId w:val="29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用户相关交付物：用户手册、管理员手册、</w:t>
      </w:r>
      <w:r>
        <w:rPr>
          <w:rFonts w:ascii="Arial" w:eastAsia="等线" w:hAnsi="Arial" w:cs="Arial"/>
          <w:sz w:val="22"/>
        </w:rPr>
        <w:t>API</w:t>
      </w:r>
      <w:r>
        <w:rPr>
          <w:rFonts w:ascii="Arial" w:eastAsia="等线" w:hAnsi="Arial" w:cs="Arial"/>
          <w:sz w:val="22"/>
        </w:rPr>
        <w:t>文档、培训资料（视频教程、图文手册）</w:t>
      </w:r>
    </w:p>
    <w:p w14:paraId="5134B787" w14:textId="77777777" w:rsidR="00BE74D6" w:rsidRDefault="00000000">
      <w:pPr>
        <w:numPr>
          <w:ilvl w:val="0"/>
          <w:numId w:val="295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交付标准</w:t>
      </w:r>
      <w:r>
        <w:rPr>
          <w:rFonts w:ascii="Arial" w:eastAsia="等线" w:hAnsi="Arial" w:cs="Arial"/>
          <w:sz w:val="22"/>
        </w:rPr>
        <w:t>：</w:t>
      </w:r>
    </w:p>
    <w:p w14:paraId="6E718D42" w14:textId="77777777" w:rsidR="00BE74D6" w:rsidRDefault="00000000">
      <w:pPr>
        <w:numPr>
          <w:ilvl w:val="0"/>
          <w:numId w:val="29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所有交付物需符合</w:t>
      </w:r>
      <w:r>
        <w:rPr>
          <w:rFonts w:ascii="Arial" w:eastAsia="等线" w:hAnsi="Arial" w:cs="Arial"/>
          <w:sz w:val="22"/>
        </w:rPr>
        <w:t>GB/T 8567-2006</w:t>
      </w:r>
      <w:r>
        <w:rPr>
          <w:rFonts w:ascii="Arial" w:eastAsia="等线" w:hAnsi="Arial" w:cs="Arial"/>
          <w:sz w:val="22"/>
        </w:rPr>
        <w:t>《计算机软件文档编制规范》，格式统一、内容完整、表述清晰</w:t>
      </w:r>
    </w:p>
    <w:p w14:paraId="1545074E" w14:textId="77777777" w:rsidR="00BE74D6" w:rsidRDefault="00000000">
      <w:pPr>
        <w:numPr>
          <w:ilvl w:val="0"/>
          <w:numId w:val="29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部署包需经过测试验证，确保可正常部署与启动，核心功能可正常使用</w:t>
      </w:r>
    </w:p>
    <w:p w14:paraId="1435E539" w14:textId="77777777" w:rsidR="00BE74D6" w:rsidRDefault="00000000">
      <w:pPr>
        <w:numPr>
          <w:ilvl w:val="0"/>
          <w:numId w:val="298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交付时间</w:t>
      </w:r>
      <w:r>
        <w:rPr>
          <w:rFonts w:ascii="Arial" w:eastAsia="等线" w:hAnsi="Arial" w:cs="Arial"/>
          <w:sz w:val="22"/>
        </w:rPr>
        <w:t>：遵循课程进度安排，在需求分析阶段结束后完成所有需求相关交付物的编制（不涉及实际开发交付）</w:t>
      </w:r>
    </w:p>
    <w:p w14:paraId="72A783C9" w14:textId="77777777" w:rsidR="00BE74D6" w:rsidRDefault="00000000">
      <w:pPr>
        <w:spacing w:before="300" w:after="120" w:line="288" w:lineRule="auto"/>
        <w:jc w:val="left"/>
        <w:outlineLvl w:val="2"/>
      </w:pPr>
      <w:bookmarkStart w:id="92" w:name="heading_47"/>
      <w:bookmarkStart w:id="93" w:name="_Toc224343287"/>
      <w:r>
        <w:rPr>
          <w:rFonts w:ascii="Arial" w:eastAsia="等线" w:hAnsi="Arial" w:cs="Arial"/>
          <w:b/>
          <w:sz w:val="30"/>
        </w:rPr>
        <w:t xml:space="preserve">4.6 </w:t>
      </w:r>
      <w:r>
        <w:rPr>
          <w:rFonts w:ascii="Arial" w:eastAsia="等线" w:hAnsi="Arial" w:cs="Arial"/>
          <w:b/>
          <w:sz w:val="30"/>
        </w:rPr>
        <w:t>合规性需求</w:t>
      </w:r>
      <w:bookmarkEnd w:id="92"/>
      <w:bookmarkEnd w:id="93"/>
    </w:p>
    <w:p w14:paraId="1F77AC2F" w14:textId="77777777" w:rsidR="00BE74D6" w:rsidRDefault="00000000">
      <w:pPr>
        <w:numPr>
          <w:ilvl w:val="0"/>
          <w:numId w:val="299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法规合规</w:t>
      </w:r>
      <w:r>
        <w:rPr>
          <w:rFonts w:ascii="Arial" w:eastAsia="等线" w:hAnsi="Arial" w:cs="Arial"/>
          <w:sz w:val="22"/>
        </w:rPr>
        <w:t>：</w:t>
      </w:r>
    </w:p>
    <w:p w14:paraId="4D154BC8" w14:textId="77777777" w:rsidR="00BE74D6" w:rsidRDefault="00000000">
      <w:pPr>
        <w:numPr>
          <w:ilvl w:val="0"/>
          <w:numId w:val="30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遵守《中华人民共和国网络安全法》《中华人民共和国数据安全法》《个人信息保护法》，确保用户数据收集、存储、使用、传输符合法规要求</w:t>
      </w:r>
    </w:p>
    <w:p w14:paraId="45092726" w14:textId="77777777" w:rsidR="00BE74D6" w:rsidRDefault="00000000">
      <w:pPr>
        <w:numPr>
          <w:ilvl w:val="0"/>
          <w:numId w:val="30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平台操作日志、数据备份记录需满足法规规定的留存期限，支持监管部门核查</w:t>
      </w:r>
    </w:p>
    <w:p w14:paraId="0B2FC170" w14:textId="77777777" w:rsidR="00BE74D6" w:rsidRDefault="00000000">
      <w:pPr>
        <w:numPr>
          <w:ilvl w:val="0"/>
          <w:numId w:val="302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标准合规</w:t>
      </w:r>
      <w:r>
        <w:rPr>
          <w:rFonts w:ascii="Arial" w:eastAsia="等线" w:hAnsi="Arial" w:cs="Arial"/>
          <w:sz w:val="22"/>
        </w:rPr>
        <w:t>：</w:t>
      </w:r>
    </w:p>
    <w:p w14:paraId="421C96FE" w14:textId="77777777" w:rsidR="00BE74D6" w:rsidRDefault="00000000">
      <w:pPr>
        <w:numPr>
          <w:ilvl w:val="0"/>
          <w:numId w:val="30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软件设计、开发、文档编制遵循</w:t>
      </w:r>
      <w:r>
        <w:rPr>
          <w:rFonts w:ascii="Arial" w:eastAsia="等线" w:hAnsi="Arial" w:cs="Arial"/>
          <w:sz w:val="22"/>
        </w:rPr>
        <w:t>GB/T 8567-2006</w:t>
      </w:r>
      <w:r>
        <w:rPr>
          <w:rFonts w:ascii="Arial" w:eastAsia="等线" w:hAnsi="Arial" w:cs="Arial"/>
          <w:sz w:val="22"/>
        </w:rPr>
        <w:t>《计算机软件文档编制规范》、</w:t>
      </w:r>
      <w:r>
        <w:rPr>
          <w:rFonts w:ascii="Arial" w:eastAsia="等线" w:hAnsi="Arial" w:cs="Arial"/>
          <w:sz w:val="22"/>
        </w:rPr>
        <w:t>GB/T 1526-1989</w:t>
      </w:r>
      <w:r>
        <w:rPr>
          <w:rFonts w:ascii="Arial" w:eastAsia="等线" w:hAnsi="Arial" w:cs="Arial"/>
          <w:sz w:val="22"/>
        </w:rPr>
        <w:t>《信息处理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数据流程图、程序流程图、系统流程图、程序网络图和系统资源图的文件编制符号及约定》</w:t>
      </w:r>
    </w:p>
    <w:p w14:paraId="5DD955AE" w14:textId="77777777" w:rsidR="00BE74D6" w:rsidRDefault="00000000">
      <w:pPr>
        <w:numPr>
          <w:ilvl w:val="0"/>
          <w:numId w:val="30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API</w:t>
      </w:r>
      <w:r>
        <w:rPr>
          <w:rFonts w:ascii="Arial" w:eastAsia="等线" w:hAnsi="Arial" w:cs="Arial"/>
          <w:sz w:val="22"/>
        </w:rPr>
        <w:t>设计遵循</w:t>
      </w:r>
      <w:r>
        <w:rPr>
          <w:rFonts w:ascii="Arial" w:eastAsia="等线" w:hAnsi="Arial" w:cs="Arial"/>
          <w:sz w:val="22"/>
        </w:rPr>
        <w:t>RESTful</w:t>
      </w:r>
      <w:r>
        <w:rPr>
          <w:rFonts w:ascii="Arial" w:eastAsia="等线" w:hAnsi="Arial" w:cs="Arial"/>
          <w:sz w:val="22"/>
        </w:rPr>
        <w:t>标准，代码编写遵循对应语言的编码规范（</w:t>
      </w:r>
      <w:r>
        <w:rPr>
          <w:rFonts w:ascii="Arial" w:eastAsia="等线" w:hAnsi="Arial" w:cs="Arial"/>
          <w:sz w:val="22"/>
        </w:rPr>
        <w:t>Google</w:t>
      </w:r>
      <w:r>
        <w:rPr>
          <w:rFonts w:ascii="Arial" w:eastAsia="等线" w:hAnsi="Arial" w:cs="Arial"/>
          <w:sz w:val="22"/>
        </w:rPr>
        <w:t>编码规范）</w:t>
      </w:r>
    </w:p>
    <w:p w14:paraId="75B8D205" w14:textId="77777777" w:rsidR="00BE74D6" w:rsidRDefault="00BE74D6"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</w:pPr>
    </w:p>
    <w:p w14:paraId="4E5DF38A" w14:textId="77777777" w:rsidR="00BE74D6" w:rsidRDefault="00000000">
      <w:pPr>
        <w:spacing w:before="320" w:after="120" w:line="288" w:lineRule="auto"/>
        <w:jc w:val="left"/>
        <w:outlineLvl w:val="1"/>
      </w:pPr>
      <w:bookmarkStart w:id="94" w:name="heading_48"/>
      <w:bookmarkStart w:id="95" w:name="_Toc224343288"/>
      <w:r>
        <w:rPr>
          <w:rFonts w:ascii="Arial" w:eastAsia="等线" w:hAnsi="Arial" w:cs="Arial"/>
          <w:b/>
          <w:sz w:val="32"/>
        </w:rPr>
        <w:t xml:space="preserve">5 </w:t>
      </w:r>
      <w:r>
        <w:rPr>
          <w:rFonts w:ascii="Arial" w:eastAsia="等线" w:hAnsi="Arial" w:cs="Arial"/>
          <w:b/>
          <w:sz w:val="32"/>
        </w:rPr>
        <w:t>附录</w:t>
      </w:r>
      <w:bookmarkEnd w:id="94"/>
      <w:bookmarkEnd w:id="95"/>
    </w:p>
    <w:p w14:paraId="0554DA5D" w14:textId="77777777" w:rsidR="00BE74D6" w:rsidRDefault="00000000">
      <w:pPr>
        <w:spacing w:before="300" w:after="120" w:line="288" w:lineRule="auto"/>
        <w:jc w:val="left"/>
        <w:outlineLvl w:val="2"/>
      </w:pPr>
      <w:bookmarkStart w:id="96" w:name="heading_49"/>
      <w:bookmarkStart w:id="97" w:name="_Toc224343289"/>
      <w:r>
        <w:rPr>
          <w:rFonts w:ascii="Arial" w:eastAsia="等线" w:hAnsi="Arial" w:cs="Arial"/>
          <w:b/>
          <w:sz w:val="30"/>
        </w:rPr>
        <w:t xml:space="preserve">5.1 </w:t>
      </w:r>
      <w:r>
        <w:rPr>
          <w:rFonts w:ascii="Arial" w:eastAsia="等线" w:hAnsi="Arial" w:cs="Arial"/>
          <w:b/>
          <w:sz w:val="30"/>
        </w:rPr>
        <w:t>附录</w:t>
      </w:r>
      <w:r>
        <w:rPr>
          <w:rFonts w:ascii="Arial" w:eastAsia="等线" w:hAnsi="Arial" w:cs="Arial"/>
          <w:b/>
          <w:sz w:val="30"/>
        </w:rPr>
        <w:t xml:space="preserve">A </w:t>
      </w:r>
      <w:r>
        <w:rPr>
          <w:rFonts w:ascii="Arial" w:eastAsia="等线" w:hAnsi="Arial" w:cs="Arial"/>
          <w:b/>
          <w:sz w:val="30"/>
        </w:rPr>
        <w:t>术语表</w:t>
      </w:r>
      <w:bookmarkEnd w:id="96"/>
      <w:bookmarkEnd w:id="9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6210"/>
      </w:tblGrid>
      <w:tr w:rsidR="00BE74D6" w14:paraId="6B126D48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9E479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术语</w:t>
            </w:r>
          </w:p>
        </w:tc>
        <w:tc>
          <w:tcPr>
            <w:tcW w:w="6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EC2C2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定义</w:t>
            </w:r>
          </w:p>
        </w:tc>
      </w:tr>
      <w:tr w:rsidR="00BE74D6" w14:paraId="20F785EA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F75712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SRS</w:t>
            </w:r>
          </w:p>
        </w:tc>
        <w:tc>
          <w:tcPr>
            <w:tcW w:w="6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D42760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软件需求规格说明（</w:t>
            </w:r>
            <w:r>
              <w:rPr>
                <w:rFonts w:ascii="Arial" w:eastAsia="等线" w:hAnsi="Arial" w:cs="Arial"/>
                <w:sz w:val="22"/>
              </w:rPr>
              <w:t xml:space="preserve">Software Requirements </w:t>
            </w:r>
            <w:r>
              <w:rPr>
                <w:rFonts w:ascii="Arial" w:eastAsia="等线" w:hAnsi="Arial" w:cs="Arial"/>
                <w:sz w:val="22"/>
              </w:rPr>
              <w:lastRenderedPageBreak/>
              <w:t>Specification</w:t>
            </w:r>
            <w:r>
              <w:rPr>
                <w:rFonts w:ascii="Arial" w:eastAsia="等线" w:hAnsi="Arial" w:cs="Arial"/>
                <w:sz w:val="22"/>
              </w:rPr>
              <w:t>），本文档核心，用于详细描述平台需求</w:t>
            </w:r>
          </w:p>
        </w:tc>
      </w:tr>
      <w:tr w:rsidR="00BE74D6" w14:paraId="618D4FAB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9152F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CSCI</w:t>
            </w:r>
          </w:p>
        </w:tc>
        <w:tc>
          <w:tcPr>
            <w:tcW w:w="6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E883C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计算机软件配置项（</w:t>
            </w:r>
            <w:r>
              <w:rPr>
                <w:rFonts w:ascii="Arial" w:eastAsia="等线" w:hAnsi="Arial" w:cs="Arial"/>
                <w:sz w:val="22"/>
              </w:rPr>
              <w:t>Computer Software Configuration Item</w:t>
            </w:r>
            <w:r>
              <w:rPr>
                <w:rFonts w:ascii="Arial" w:eastAsia="等线" w:hAnsi="Arial" w:cs="Arial"/>
                <w:sz w:val="22"/>
              </w:rPr>
              <w:t>），指平台中可独立配置、管理的软件模块</w:t>
            </w:r>
          </w:p>
        </w:tc>
      </w:tr>
      <w:tr w:rsidR="00BE74D6" w14:paraId="5F114711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6464A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UML</w:t>
            </w:r>
          </w:p>
        </w:tc>
        <w:tc>
          <w:tcPr>
            <w:tcW w:w="6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33F55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统一建模语言（</w:t>
            </w:r>
            <w:r>
              <w:rPr>
                <w:rFonts w:ascii="Arial" w:eastAsia="等线" w:hAnsi="Arial" w:cs="Arial"/>
                <w:sz w:val="22"/>
              </w:rPr>
              <w:t>Unified Modeling Language</w:t>
            </w:r>
            <w:r>
              <w:rPr>
                <w:rFonts w:ascii="Arial" w:eastAsia="等线" w:hAnsi="Arial" w:cs="Arial"/>
                <w:sz w:val="22"/>
              </w:rPr>
              <w:t>），用于平台需求建模、设计建模的标准化语言</w:t>
            </w:r>
          </w:p>
        </w:tc>
      </w:tr>
      <w:tr w:rsidR="00BE74D6" w14:paraId="15C09320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030F1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AI</w:t>
            </w:r>
          </w:p>
        </w:tc>
        <w:tc>
          <w:tcPr>
            <w:tcW w:w="6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25842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人工智能（</w:t>
            </w:r>
            <w:r>
              <w:rPr>
                <w:rFonts w:ascii="Arial" w:eastAsia="等线" w:hAnsi="Arial" w:cs="Arial"/>
                <w:sz w:val="22"/>
              </w:rPr>
              <w:t>Artificial Intelligence</w:t>
            </w:r>
            <w:r>
              <w:rPr>
                <w:rFonts w:ascii="Arial" w:eastAsia="等线" w:hAnsi="Arial" w:cs="Arial"/>
                <w:sz w:val="22"/>
              </w:rPr>
              <w:t>），平台核心服务领域，涵盖模型开发、训练、部署等全流程</w:t>
            </w:r>
          </w:p>
        </w:tc>
      </w:tr>
      <w:tr w:rsidR="00BE74D6" w14:paraId="013A02CE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9007A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IRS</w:t>
            </w:r>
          </w:p>
        </w:tc>
        <w:tc>
          <w:tcPr>
            <w:tcW w:w="6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41797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接口需求规格说明（</w:t>
            </w:r>
            <w:r>
              <w:rPr>
                <w:rFonts w:ascii="Arial" w:eastAsia="等线" w:hAnsi="Arial" w:cs="Arial"/>
                <w:sz w:val="22"/>
              </w:rPr>
              <w:t>Interface Requirements Specification</w:t>
            </w:r>
            <w:r>
              <w:rPr>
                <w:rFonts w:ascii="Arial" w:eastAsia="等线" w:hAnsi="Arial" w:cs="Arial"/>
                <w:sz w:val="22"/>
              </w:rPr>
              <w:t>），用于描述平台外部接口的详细需求</w:t>
            </w:r>
          </w:p>
        </w:tc>
      </w:tr>
      <w:tr w:rsidR="00BE74D6" w14:paraId="34B28789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8A518F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容器化部署</w:t>
            </w:r>
          </w:p>
        </w:tc>
        <w:tc>
          <w:tcPr>
            <w:tcW w:w="6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7A1AF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基于</w:t>
            </w:r>
            <w:r>
              <w:rPr>
                <w:rFonts w:ascii="Arial" w:eastAsia="等线" w:hAnsi="Arial" w:cs="Arial"/>
                <w:sz w:val="22"/>
              </w:rPr>
              <w:t>Docker</w:t>
            </w:r>
            <w:r>
              <w:rPr>
                <w:rFonts w:ascii="Arial" w:eastAsia="等线" w:hAnsi="Arial" w:cs="Arial"/>
                <w:sz w:val="22"/>
              </w:rPr>
              <w:t>等容器引擎，将平台服务打包为容器，实现环境隔离、快速部署与移植的部署方式</w:t>
            </w:r>
          </w:p>
        </w:tc>
      </w:tr>
      <w:tr w:rsidR="00BE74D6" w14:paraId="4E2AF296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6638B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RBAC</w:t>
            </w:r>
          </w:p>
        </w:tc>
        <w:tc>
          <w:tcPr>
            <w:tcW w:w="6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259DFE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基于角色的权限管理（</w:t>
            </w:r>
            <w:r>
              <w:rPr>
                <w:rFonts w:ascii="Arial" w:eastAsia="等线" w:hAnsi="Arial" w:cs="Arial"/>
                <w:sz w:val="22"/>
              </w:rPr>
              <w:t>Role-Based Access Control</w:t>
            </w:r>
            <w:r>
              <w:rPr>
                <w:rFonts w:ascii="Arial" w:eastAsia="等线" w:hAnsi="Arial" w:cs="Arial"/>
                <w:sz w:val="22"/>
              </w:rPr>
              <w:t>），通过分配角色实现用户权限的精细化控制</w:t>
            </w:r>
          </w:p>
        </w:tc>
      </w:tr>
      <w:tr w:rsidR="00BE74D6" w14:paraId="10C371C0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9521C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RESTful API</w:t>
            </w:r>
          </w:p>
        </w:tc>
        <w:tc>
          <w:tcPr>
            <w:tcW w:w="6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FF268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一种基于</w:t>
            </w:r>
            <w:r>
              <w:rPr>
                <w:rFonts w:ascii="Arial" w:eastAsia="等线" w:hAnsi="Arial" w:cs="Arial"/>
                <w:sz w:val="22"/>
              </w:rPr>
              <w:t>HTTP</w:t>
            </w:r>
            <w:r>
              <w:rPr>
                <w:rFonts w:ascii="Arial" w:eastAsia="等线" w:hAnsi="Arial" w:cs="Arial"/>
                <w:sz w:val="22"/>
              </w:rPr>
              <w:t>协议的</w:t>
            </w:r>
            <w:r>
              <w:rPr>
                <w:rFonts w:ascii="Arial" w:eastAsia="等线" w:hAnsi="Arial" w:cs="Arial"/>
                <w:sz w:val="22"/>
              </w:rPr>
              <w:t>API</w:t>
            </w:r>
            <w:r>
              <w:rPr>
                <w:rFonts w:ascii="Arial" w:eastAsia="等线" w:hAnsi="Arial" w:cs="Arial"/>
                <w:sz w:val="22"/>
              </w:rPr>
              <w:t>设计规范，具有简洁、可扩展、无状态等特点，用于平台服务间通信</w:t>
            </w:r>
          </w:p>
        </w:tc>
      </w:tr>
    </w:tbl>
    <w:p w14:paraId="34EF90CB" w14:textId="77777777" w:rsidR="00BE74D6" w:rsidRDefault="00000000">
      <w:pPr>
        <w:spacing w:before="300" w:after="120" w:line="288" w:lineRule="auto"/>
        <w:jc w:val="left"/>
        <w:outlineLvl w:val="2"/>
      </w:pPr>
      <w:bookmarkStart w:id="98" w:name="heading_50"/>
      <w:bookmarkStart w:id="99" w:name="_Toc224343290"/>
      <w:r>
        <w:rPr>
          <w:rFonts w:ascii="Arial" w:eastAsia="等线" w:hAnsi="Arial" w:cs="Arial"/>
          <w:b/>
          <w:sz w:val="30"/>
        </w:rPr>
        <w:t xml:space="preserve">5.2 </w:t>
      </w:r>
      <w:r>
        <w:rPr>
          <w:rFonts w:ascii="Arial" w:eastAsia="等线" w:hAnsi="Arial" w:cs="Arial"/>
          <w:b/>
          <w:sz w:val="30"/>
        </w:rPr>
        <w:t>附录</w:t>
      </w:r>
      <w:r>
        <w:rPr>
          <w:rFonts w:ascii="Arial" w:eastAsia="等线" w:hAnsi="Arial" w:cs="Arial"/>
          <w:b/>
          <w:sz w:val="30"/>
        </w:rPr>
        <w:t xml:space="preserve">B </w:t>
      </w:r>
      <w:r>
        <w:rPr>
          <w:rFonts w:ascii="Arial" w:eastAsia="等线" w:hAnsi="Arial" w:cs="Arial"/>
          <w:b/>
          <w:sz w:val="30"/>
        </w:rPr>
        <w:t>需求</w:t>
      </w:r>
      <w:r>
        <w:rPr>
          <w:rFonts w:ascii="Arial" w:eastAsia="等线" w:hAnsi="Arial" w:cs="Arial"/>
          <w:b/>
          <w:sz w:val="30"/>
        </w:rPr>
        <w:t>-</w:t>
      </w:r>
      <w:r>
        <w:rPr>
          <w:rFonts w:ascii="Arial" w:eastAsia="等线" w:hAnsi="Arial" w:cs="Arial"/>
          <w:b/>
          <w:sz w:val="30"/>
        </w:rPr>
        <w:t>设计</w:t>
      </w:r>
      <w:r>
        <w:rPr>
          <w:rFonts w:ascii="Arial" w:eastAsia="等线" w:hAnsi="Arial" w:cs="Arial"/>
          <w:b/>
          <w:sz w:val="30"/>
        </w:rPr>
        <w:t>-</w:t>
      </w:r>
      <w:r>
        <w:rPr>
          <w:rFonts w:ascii="Arial" w:eastAsia="等线" w:hAnsi="Arial" w:cs="Arial"/>
          <w:b/>
          <w:sz w:val="30"/>
        </w:rPr>
        <w:t>测试追溯矩阵</w:t>
      </w:r>
      <w:bookmarkEnd w:id="98"/>
      <w:bookmarkEnd w:id="99"/>
    </w:p>
    <w:p w14:paraId="65927E81" w14:textId="77777777" w:rsidR="00BE74D6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（仅需求阶段规划，后续设计、测试阶段补充完善，不涉及实际追溯实施）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5"/>
        <w:gridCol w:w="2490"/>
        <w:gridCol w:w="1650"/>
        <w:gridCol w:w="1650"/>
        <w:gridCol w:w="1245"/>
      </w:tblGrid>
      <w:tr w:rsidR="00BE74D6" w14:paraId="5AA45452" w14:textId="77777777"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C14FF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需求编号</w:t>
            </w:r>
          </w:p>
        </w:tc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8E5753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需求描述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8D914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设计文档对应章节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CAA83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测试用例编号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619B0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追溯状态</w:t>
            </w:r>
          </w:p>
        </w:tc>
      </w:tr>
      <w:tr w:rsidR="00BE74D6" w14:paraId="1E8F4550" w14:textId="77777777"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3B064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3.4.1</w:t>
            </w:r>
          </w:p>
        </w:tc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D2EE07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环境管理能力需求，支持多框架容器环境创建、监控与释放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26C91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待补充（设计阶段）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BD158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待补充（测试阶段）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AC833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未完成</w:t>
            </w:r>
          </w:p>
        </w:tc>
      </w:tr>
      <w:tr w:rsidR="00BE74D6" w14:paraId="64E2C79F" w14:textId="77777777"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2E068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3.4.2</w:t>
            </w:r>
          </w:p>
        </w:tc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7E785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数据管理能力需求，支持数据集上传、标注、版本控制与共享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9CF55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待补充（设计阶段）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E3A694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待补充（测试阶段）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A462B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未完成</w:t>
            </w:r>
          </w:p>
        </w:tc>
      </w:tr>
      <w:tr w:rsidR="00BE74D6" w14:paraId="03DF825F" w14:textId="77777777"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0FD18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3.4.3</w:t>
            </w:r>
          </w:p>
        </w:tc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A75DD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模型开发能力需求，支</w:t>
            </w:r>
            <w:r>
              <w:rPr>
                <w:rFonts w:ascii="Arial" w:eastAsia="等线" w:hAnsi="Arial" w:cs="Arial"/>
                <w:sz w:val="22"/>
              </w:rPr>
              <w:lastRenderedPageBreak/>
              <w:t>持在线代码编辑、多框架兼容与交互式调试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84161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待补充（设计</w:t>
            </w:r>
            <w:r>
              <w:rPr>
                <w:rFonts w:ascii="Arial" w:eastAsia="等线" w:hAnsi="Arial" w:cs="Arial"/>
                <w:sz w:val="22"/>
              </w:rPr>
              <w:lastRenderedPageBreak/>
              <w:t>阶段）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0F285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待补充（测试</w:t>
            </w:r>
            <w:r>
              <w:rPr>
                <w:rFonts w:ascii="Arial" w:eastAsia="等线" w:hAnsi="Arial" w:cs="Arial"/>
                <w:sz w:val="22"/>
              </w:rPr>
              <w:lastRenderedPageBreak/>
              <w:t>阶段）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48859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未完成</w:t>
            </w:r>
          </w:p>
        </w:tc>
      </w:tr>
      <w:tr w:rsidR="00BE74D6" w14:paraId="5CD8A17C" w14:textId="77777777"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9274B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3.4.4</w:t>
            </w:r>
          </w:p>
        </w:tc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5253C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训练管理能力需求，支持模型训练任务提交、监控与结果评估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26974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待补充（设计阶段）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46E50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待补充（测试阶段）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C8F7D5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未完成</w:t>
            </w:r>
          </w:p>
        </w:tc>
      </w:tr>
      <w:tr w:rsidR="00BE74D6" w14:paraId="293935AF" w14:textId="77777777"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7FCAB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3.4.5</w:t>
            </w:r>
          </w:p>
        </w:tc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5182C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模型管理能力需求，支持模型版本控制、共享与复用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D00C3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待补充（设计阶段）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F31C31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待补充（测试阶段）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D7E76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未完成</w:t>
            </w:r>
          </w:p>
        </w:tc>
      </w:tr>
      <w:tr w:rsidR="00BE74D6" w14:paraId="4D57F434" w14:textId="77777777"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D32A0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3.4.6</w:t>
            </w:r>
          </w:p>
        </w:tc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BD281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部署管理能力需求，支持模型一键部署为在线服务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78969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待补充（设计阶段）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F6639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待补充（测试阶段）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173E6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未完成</w:t>
            </w:r>
          </w:p>
        </w:tc>
      </w:tr>
    </w:tbl>
    <w:p w14:paraId="42404AD4" w14:textId="77777777" w:rsidR="00BE74D6" w:rsidRDefault="00000000">
      <w:pPr>
        <w:spacing w:before="300" w:after="120" w:line="288" w:lineRule="auto"/>
        <w:jc w:val="left"/>
        <w:outlineLvl w:val="2"/>
      </w:pPr>
      <w:bookmarkStart w:id="100" w:name="heading_51"/>
      <w:bookmarkStart w:id="101" w:name="_Toc224343291"/>
      <w:r>
        <w:rPr>
          <w:rFonts w:ascii="Arial" w:eastAsia="等线" w:hAnsi="Arial" w:cs="Arial"/>
          <w:b/>
          <w:sz w:val="30"/>
        </w:rPr>
        <w:t xml:space="preserve">5.3 </w:t>
      </w:r>
      <w:r>
        <w:rPr>
          <w:rFonts w:ascii="Arial" w:eastAsia="等线" w:hAnsi="Arial" w:cs="Arial"/>
          <w:b/>
          <w:sz w:val="30"/>
        </w:rPr>
        <w:t>附录</w:t>
      </w:r>
      <w:r>
        <w:rPr>
          <w:rFonts w:ascii="Arial" w:eastAsia="等线" w:hAnsi="Arial" w:cs="Arial"/>
          <w:b/>
          <w:sz w:val="30"/>
        </w:rPr>
        <w:t xml:space="preserve">C </w:t>
      </w:r>
      <w:r>
        <w:rPr>
          <w:rFonts w:ascii="Arial" w:eastAsia="等线" w:hAnsi="Arial" w:cs="Arial"/>
          <w:b/>
          <w:sz w:val="30"/>
        </w:rPr>
        <w:t>常见问题说明</w:t>
      </w:r>
      <w:bookmarkEnd w:id="100"/>
      <w:bookmarkEnd w:id="101"/>
    </w:p>
    <w:p w14:paraId="37837BFC" w14:textId="77777777" w:rsidR="00BE74D6" w:rsidRDefault="00000000">
      <w:pPr>
        <w:numPr>
          <w:ilvl w:val="0"/>
          <w:numId w:val="305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需求相关问题</w:t>
      </w:r>
      <w:r>
        <w:rPr>
          <w:rFonts w:ascii="Arial" w:eastAsia="等线" w:hAnsi="Arial" w:cs="Arial"/>
          <w:sz w:val="22"/>
        </w:rPr>
        <w:t>：</w:t>
      </w:r>
    </w:p>
    <w:p w14:paraId="4A384BA3" w14:textId="77777777" w:rsidR="00BE74D6" w:rsidRDefault="00000000">
      <w:pPr>
        <w:numPr>
          <w:ilvl w:val="0"/>
          <w:numId w:val="30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问：本平台是否支持自定义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框架？答：支持通过插件化方式扩展自定义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框架，需遵循平台接口规范，具体扩展方案后续设计阶段补充。</w:t>
      </w:r>
    </w:p>
    <w:p w14:paraId="6CBA84ED" w14:textId="77777777" w:rsidR="00BE74D6" w:rsidRDefault="00000000">
      <w:pPr>
        <w:numPr>
          <w:ilvl w:val="0"/>
          <w:numId w:val="30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问：数据集存储上限是否可调整？答：支持管理员根据实际资源情况调整单用户数据集存储上限，需在系统配置中修改参数。</w:t>
      </w:r>
    </w:p>
    <w:p w14:paraId="4A8A7AB3" w14:textId="77777777" w:rsidR="00BE74D6" w:rsidRDefault="00000000">
      <w:pPr>
        <w:numPr>
          <w:ilvl w:val="0"/>
          <w:numId w:val="308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部署相关问题</w:t>
      </w:r>
      <w:r>
        <w:rPr>
          <w:rFonts w:ascii="Arial" w:eastAsia="等线" w:hAnsi="Arial" w:cs="Arial"/>
          <w:sz w:val="22"/>
        </w:rPr>
        <w:t>：</w:t>
      </w:r>
    </w:p>
    <w:p w14:paraId="3D91EF95" w14:textId="77777777" w:rsidR="00BE74D6" w:rsidRDefault="00000000">
      <w:pPr>
        <w:numPr>
          <w:ilvl w:val="0"/>
          <w:numId w:val="30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问：平台是否支持离线部署？答：支持离线部署，需提前下载所有依赖包、镜像文件，部署脚本支持离线模式配置。</w:t>
      </w:r>
    </w:p>
    <w:p w14:paraId="22A0F6B4" w14:textId="77777777" w:rsidR="00BE74D6" w:rsidRDefault="00000000">
      <w:pPr>
        <w:numPr>
          <w:ilvl w:val="0"/>
          <w:numId w:val="31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问：容器环境异常无法启动如何处理？答：参考运维手册中的故障排查指南，检查资源配额、配置文件、镜像完整性，必要时重启容器或重新部署。</w:t>
      </w:r>
    </w:p>
    <w:p w14:paraId="14252D7C" w14:textId="77777777" w:rsidR="00BE74D6" w:rsidRDefault="00000000">
      <w:pPr>
        <w:numPr>
          <w:ilvl w:val="0"/>
          <w:numId w:val="31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用户使用相关问题</w:t>
      </w:r>
      <w:r>
        <w:rPr>
          <w:rFonts w:ascii="Arial" w:eastAsia="等线" w:hAnsi="Arial" w:cs="Arial"/>
          <w:sz w:val="22"/>
        </w:rPr>
        <w:t>：</w:t>
      </w:r>
    </w:p>
    <w:p w14:paraId="714EBC92" w14:textId="77777777" w:rsidR="00BE74D6" w:rsidRDefault="00000000">
      <w:pPr>
        <w:numPr>
          <w:ilvl w:val="0"/>
          <w:numId w:val="31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问：新手用户如何快速上手？答：平台提供新手引导流程、示例项目模板、图文教程与视频教程，帮助新手快速熟悉核心操作。</w:t>
      </w:r>
    </w:p>
    <w:p w14:paraId="74A514A9" w14:textId="77777777" w:rsidR="00BE74D6" w:rsidRDefault="00000000">
      <w:pPr>
        <w:numPr>
          <w:ilvl w:val="0"/>
          <w:numId w:val="31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问：模型训练任务失败如何排查？答：可通过训练日志查看失败原因，常见原因包括资源不足、代码错误、数据集异常等，根据日志提示调整后重新提交任务。</w:t>
      </w:r>
    </w:p>
    <w:p w14:paraId="7C169FB0" w14:textId="77777777" w:rsidR="00BE74D6" w:rsidRDefault="00BE74D6"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</w:pPr>
    </w:p>
    <w:p w14:paraId="0AF90C5D" w14:textId="77777777" w:rsidR="00BE74D6" w:rsidRDefault="00000000">
      <w:pPr>
        <w:spacing w:before="320" w:after="120" w:line="288" w:lineRule="auto"/>
        <w:jc w:val="left"/>
        <w:outlineLvl w:val="1"/>
      </w:pPr>
      <w:bookmarkStart w:id="102" w:name="heading_52"/>
      <w:bookmarkStart w:id="103" w:name="_Toc224343292"/>
      <w:r>
        <w:rPr>
          <w:rFonts w:ascii="Arial" w:eastAsia="等线" w:hAnsi="Arial" w:cs="Arial"/>
          <w:b/>
          <w:sz w:val="32"/>
        </w:rPr>
        <w:t xml:space="preserve">6 </w:t>
      </w:r>
      <w:r>
        <w:rPr>
          <w:rFonts w:ascii="Arial" w:eastAsia="等线" w:hAnsi="Arial" w:cs="Arial"/>
          <w:b/>
          <w:sz w:val="32"/>
        </w:rPr>
        <w:t>签署页</w:t>
      </w:r>
      <w:bookmarkEnd w:id="102"/>
      <w:bookmarkEnd w:id="10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BE74D6" w14:paraId="0F795126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C1525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签署角色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3D93F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签署人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2378D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签署日期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A0B1E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备注</w:t>
            </w:r>
          </w:p>
        </w:tc>
      </w:tr>
      <w:tr w:rsidR="00BE74D6" w14:paraId="096FFB4A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2ACAB7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需求方代表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F92E4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（签字）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30872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2025</w:t>
            </w:r>
            <w:r>
              <w:rPr>
                <w:rFonts w:ascii="Arial" w:eastAsia="等线" w:hAnsi="Arial" w:cs="Arial"/>
                <w:sz w:val="22"/>
              </w:rPr>
              <w:t>年</w:t>
            </w:r>
            <w:r>
              <w:rPr>
                <w:rFonts w:ascii="Arial" w:eastAsia="等线" w:hAnsi="Arial" w:cs="Arial"/>
                <w:sz w:val="22"/>
              </w:rPr>
              <w:t>X</w:t>
            </w:r>
            <w:r>
              <w:rPr>
                <w:rFonts w:ascii="Arial" w:eastAsia="等线" w:hAnsi="Arial" w:cs="Arial"/>
                <w:sz w:val="22"/>
              </w:rPr>
              <w:t>月</w:t>
            </w:r>
            <w:r>
              <w:rPr>
                <w:rFonts w:ascii="Arial" w:eastAsia="等线" w:hAnsi="Arial" w:cs="Arial"/>
                <w:sz w:val="22"/>
              </w:rPr>
              <w:t>X</w:t>
            </w:r>
            <w:r>
              <w:rPr>
                <w:rFonts w:ascii="Arial" w:eastAsia="等线" w:hAnsi="Arial" w:cs="Arial"/>
                <w:sz w:val="22"/>
              </w:rPr>
              <w:t>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87F287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课程授课教师</w:t>
            </w:r>
          </w:p>
        </w:tc>
      </w:tr>
      <w:tr w:rsidR="00BE74D6" w14:paraId="65A858B8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7FBFC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开发方代表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AAB91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（签字）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4BC49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2025</w:t>
            </w:r>
            <w:r>
              <w:rPr>
                <w:rFonts w:ascii="Arial" w:eastAsia="等线" w:hAnsi="Arial" w:cs="Arial"/>
                <w:sz w:val="22"/>
              </w:rPr>
              <w:t>年</w:t>
            </w:r>
            <w:r>
              <w:rPr>
                <w:rFonts w:ascii="Arial" w:eastAsia="等线" w:hAnsi="Arial" w:cs="Arial"/>
                <w:sz w:val="22"/>
              </w:rPr>
              <w:t>X</w:t>
            </w:r>
            <w:r>
              <w:rPr>
                <w:rFonts w:ascii="Arial" w:eastAsia="等线" w:hAnsi="Arial" w:cs="Arial"/>
                <w:sz w:val="22"/>
              </w:rPr>
              <w:t>月</w:t>
            </w:r>
            <w:r>
              <w:rPr>
                <w:rFonts w:ascii="Arial" w:eastAsia="等线" w:hAnsi="Arial" w:cs="Arial"/>
                <w:sz w:val="22"/>
              </w:rPr>
              <w:t>X</w:t>
            </w:r>
            <w:r>
              <w:rPr>
                <w:rFonts w:ascii="Arial" w:eastAsia="等线" w:hAnsi="Arial" w:cs="Arial"/>
                <w:sz w:val="22"/>
              </w:rPr>
              <w:t>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7F17F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开发小组组长</w:t>
            </w:r>
          </w:p>
        </w:tc>
      </w:tr>
      <w:tr w:rsidR="00BE74D6" w14:paraId="1512AB3D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084E8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评审方代表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767A3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（签字）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FAA43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2025</w:t>
            </w:r>
            <w:r>
              <w:rPr>
                <w:rFonts w:ascii="Arial" w:eastAsia="等线" w:hAnsi="Arial" w:cs="Arial"/>
                <w:sz w:val="22"/>
              </w:rPr>
              <w:t>年</w:t>
            </w:r>
            <w:r>
              <w:rPr>
                <w:rFonts w:ascii="Arial" w:eastAsia="等线" w:hAnsi="Arial" w:cs="Arial"/>
                <w:sz w:val="22"/>
              </w:rPr>
              <w:t>X</w:t>
            </w:r>
            <w:r>
              <w:rPr>
                <w:rFonts w:ascii="Arial" w:eastAsia="等线" w:hAnsi="Arial" w:cs="Arial"/>
                <w:sz w:val="22"/>
              </w:rPr>
              <w:t>月</w:t>
            </w:r>
            <w:r>
              <w:rPr>
                <w:rFonts w:ascii="Arial" w:eastAsia="等线" w:hAnsi="Arial" w:cs="Arial"/>
                <w:sz w:val="22"/>
              </w:rPr>
              <w:t>X</w:t>
            </w:r>
            <w:r>
              <w:rPr>
                <w:rFonts w:ascii="Arial" w:eastAsia="等线" w:hAnsi="Arial" w:cs="Arial"/>
                <w:sz w:val="22"/>
              </w:rPr>
              <w:t>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3A234" w14:textId="77777777" w:rsidR="00BE74D6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课程助教团队</w:t>
            </w:r>
          </w:p>
        </w:tc>
      </w:tr>
    </w:tbl>
    <w:p w14:paraId="084010DD" w14:textId="77777777" w:rsidR="00BE74D6" w:rsidRDefault="00BE74D6">
      <w:pPr>
        <w:spacing w:before="120" w:after="120" w:line="288" w:lineRule="auto"/>
        <w:jc w:val="left"/>
      </w:pPr>
    </w:p>
    <w:p w14:paraId="1CD3AFA0" w14:textId="77777777" w:rsidR="00BE74D6" w:rsidRDefault="00000000">
      <w:pPr>
        <w:spacing w:before="120" w:after="120" w:line="288" w:lineRule="auto"/>
        <w:jc w:val="left"/>
      </w:pPr>
      <w:commentRangeStart w:id="104"/>
      <w:r>
        <w:rPr>
          <w:rFonts w:ascii="Arial" w:eastAsia="等线" w:hAnsi="Arial" w:cs="Arial"/>
          <w:sz w:val="22"/>
        </w:rPr>
        <w:t>|</w:t>
      </w:r>
      <w:r>
        <w:rPr>
          <w:rFonts w:ascii="Arial" w:eastAsia="等线" w:hAnsi="Arial" w:cs="Arial"/>
          <w:sz w:val="22"/>
        </w:rPr>
        <w:t>（注：文档部分内容可能由</w:t>
      </w:r>
      <w:r>
        <w:rPr>
          <w:rFonts w:ascii="Arial" w:eastAsia="等线" w:hAnsi="Arial" w:cs="Arial"/>
          <w:sz w:val="22"/>
        </w:rPr>
        <w:t xml:space="preserve"> AI </w:t>
      </w:r>
      <w:r>
        <w:rPr>
          <w:rFonts w:ascii="Arial" w:eastAsia="等线" w:hAnsi="Arial" w:cs="Arial"/>
          <w:sz w:val="22"/>
        </w:rPr>
        <w:t>生成</w:t>
      </w:r>
      <w:r>
        <w:rPr>
          <w:rFonts w:ascii="Arial" w:eastAsia="等线" w:hAnsi="Arial" w:cs="Arial"/>
          <w:sz w:val="22"/>
        </w:rPr>
        <w:t>)</w:t>
      </w:r>
      <w:commentRangeEnd w:id="104"/>
      <w:r w:rsidR="00FD4F8D">
        <w:rPr>
          <w:rStyle w:val="a5"/>
          <w:szCs w:val="22"/>
        </w:rPr>
        <w:commentReference w:id="104"/>
      </w:r>
    </w:p>
    <w:sectPr w:rsidR="00BE74D6">
      <w:headerReference w:type="default" r:id="rId13"/>
      <w:footerReference w:type="default" r:id="rId14"/>
      <w:pgSz w:w="11905" w:h="16840"/>
      <w:pgMar w:top="1440" w:right="1800" w:bottom="1440" w:left="180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7" w:author="haha li" w:date="2026-03-14T01:23:00Z" w:initials="hl">
    <w:p w14:paraId="6981B7EC" w14:textId="77777777" w:rsidR="00A241B1" w:rsidRDefault="00A241B1" w:rsidP="00A241B1">
      <w:pPr>
        <w:pStyle w:val="a6"/>
      </w:pPr>
      <w:r>
        <w:rPr>
          <w:rStyle w:val="a5"/>
        </w:rPr>
        <w:annotationRef/>
      </w:r>
      <w:r>
        <w:rPr>
          <w:rFonts w:hint="eastAsia"/>
        </w:rPr>
        <w:t>这里的版本管理是数据集的版本管理吗？</w:t>
      </w:r>
    </w:p>
  </w:comment>
  <w:comment w:id="18" w:author="haha li" w:date="2026-03-14T01:28:00Z" w:initials="hl">
    <w:p w14:paraId="304B8406" w14:textId="77777777" w:rsidR="00A241B1" w:rsidRDefault="00A241B1" w:rsidP="00A241B1">
      <w:pPr>
        <w:pStyle w:val="a6"/>
      </w:pPr>
      <w:r>
        <w:rPr>
          <w:rStyle w:val="a5"/>
        </w:rPr>
        <w:annotationRef/>
      </w:r>
      <w:r>
        <w:rPr>
          <w:rFonts w:hint="eastAsia"/>
        </w:rPr>
        <w:t>是否添加</w:t>
      </w:r>
    </w:p>
    <w:p w14:paraId="39E7E8BB" w14:textId="77777777" w:rsidR="00A241B1" w:rsidRDefault="00A241B1" w:rsidP="00A241B1">
      <w:pPr>
        <w:pStyle w:val="a6"/>
      </w:pPr>
      <w:r>
        <w:rPr>
          <w:rFonts w:hint="eastAsia"/>
          <w:b/>
          <w:bCs/>
          <w:color w:val="F9FAFB"/>
          <w:highlight w:val="black"/>
        </w:rPr>
        <w:t>数据标注状态</w:t>
      </w:r>
      <w:r>
        <w:rPr>
          <w:rFonts w:hint="eastAsia"/>
          <w:color w:val="F9FAFB"/>
          <w:highlight w:val="black"/>
        </w:rPr>
        <w:t>：用户正在进行数据集在线标注、标注审核</w:t>
      </w:r>
      <w:r>
        <w:t xml:space="preserve"> </w:t>
      </w:r>
    </w:p>
  </w:comment>
  <w:comment w:id="22" w:author="haha li" w:date="2026-03-14T01:31:00Z" w:initials="hl">
    <w:p w14:paraId="09607595" w14:textId="77777777" w:rsidR="000B1BC1" w:rsidRDefault="000B1BC1" w:rsidP="000B1BC1">
      <w:pPr>
        <w:pStyle w:val="a6"/>
      </w:pPr>
      <w:r>
        <w:rPr>
          <w:rStyle w:val="a5"/>
        </w:rPr>
        <w:annotationRef/>
      </w:r>
      <w:r>
        <w:rPr>
          <w:rFonts w:hint="eastAsia"/>
        </w:rPr>
        <w:t>我可能觉得语句不通？要不试用这种</w:t>
      </w:r>
    </w:p>
    <w:p w14:paraId="7A6A52FB" w14:textId="77777777" w:rsidR="000B1BC1" w:rsidRDefault="000B1BC1" w:rsidP="000B1BC1">
      <w:pPr>
        <w:pStyle w:val="a6"/>
      </w:pPr>
      <w:r>
        <w:rPr>
          <w:rFonts w:hint="eastAsia"/>
          <w:b/>
          <w:bCs/>
          <w:color w:val="F9FAFB"/>
          <w:highlight w:val="black"/>
        </w:rPr>
        <w:t>开发意图</w:t>
      </w:r>
      <w:r>
        <w:rPr>
          <w:rFonts w:hint="eastAsia"/>
          <w:color w:val="F9FAFB"/>
          <w:highlight w:val="black"/>
        </w:rPr>
        <w:t>：通过需求分析，明确一站式</w:t>
      </w:r>
      <w:r>
        <w:rPr>
          <w:rFonts w:hint="eastAsia"/>
          <w:color w:val="F9FAFB"/>
          <w:highlight w:val="black"/>
        </w:rPr>
        <w:t>AI</w:t>
      </w:r>
      <w:r>
        <w:rPr>
          <w:rFonts w:hint="eastAsia"/>
          <w:color w:val="F9FAFB"/>
          <w:highlight w:val="black"/>
        </w:rPr>
        <w:t>开发平台应具备的核心功能与非功能特性，为后续系统设计、开发实施提供完整、规范的需求依据。</w:t>
      </w:r>
      <w:r>
        <w:rPr>
          <w:rFonts w:hint="eastAsia"/>
          <w:b/>
          <w:bCs/>
          <w:color w:val="F9FAFB"/>
          <w:highlight w:val="black"/>
        </w:rPr>
        <w:t>（注：本项目为课程实践，仅完成需求分析阶段工作，不涉及实际开发实施。）</w:t>
      </w:r>
      <w:r>
        <w:t xml:space="preserve"> </w:t>
      </w:r>
    </w:p>
  </w:comment>
  <w:comment w:id="23" w:author="haha li" w:date="2026-03-14T12:40:00Z" w:initials="hl">
    <w:p w14:paraId="7952A573" w14:textId="77777777" w:rsidR="00E62051" w:rsidRDefault="00E62051" w:rsidP="00E62051">
      <w:pPr>
        <w:pStyle w:val="a6"/>
      </w:pPr>
      <w:r>
        <w:rPr>
          <w:rStyle w:val="a5"/>
        </w:rPr>
        <w:annotationRef/>
      </w:r>
      <w:r>
        <w:rPr>
          <w:rFonts w:hint="eastAsia"/>
        </w:rPr>
        <w:t>这个也是数据集的版本控制</w:t>
      </w:r>
    </w:p>
  </w:comment>
  <w:comment w:id="31" w:author="haha li" w:date="2026-03-14T13:16:00Z" w:initials="hl">
    <w:p w14:paraId="67610614" w14:textId="77777777" w:rsidR="000D3C66" w:rsidRDefault="000D3C66" w:rsidP="000D3C66">
      <w:pPr>
        <w:pStyle w:val="a6"/>
      </w:pPr>
      <w:r>
        <w:rPr>
          <w:rStyle w:val="a5"/>
        </w:rPr>
        <w:annotationRef/>
      </w:r>
      <w:r>
        <w:rPr>
          <w:rFonts w:hint="eastAsia"/>
        </w:rPr>
        <w:t>加一个销毁吧？</w:t>
      </w:r>
    </w:p>
  </w:comment>
  <w:comment w:id="32" w:author="haha li" w:date="2026-03-14T13:17:00Z" w:initials="hl">
    <w:p w14:paraId="7E87C9A0" w14:textId="77777777" w:rsidR="000D3C66" w:rsidRDefault="000D3C66" w:rsidP="000D3C66">
      <w:pPr>
        <w:pStyle w:val="a6"/>
      </w:pPr>
      <w:r>
        <w:rPr>
          <w:rStyle w:val="a5"/>
        </w:rPr>
        <w:annotationRef/>
      </w:r>
      <w:r>
        <w:rPr>
          <w:rFonts w:hint="eastAsia"/>
        </w:rPr>
        <w:t>数据集应该没有版本管理吧？</w:t>
      </w:r>
    </w:p>
  </w:comment>
  <w:comment w:id="33" w:author="haha li" w:date="2026-03-14T13:21:00Z" w:initials="hl">
    <w:p w14:paraId="09FDCC69" w14:textId="77777777" w:rsidR="000D3C66" w:rsidRDefault="000D3C66" w:rsidP="000D3C66">
      <w:pPr>
        <w:pStyle w:val="a6"/>
      </w:pPr>
      <w:r>
        <w:rPr>
          <w:rStyle w:val="a5"/>
        </w:rPr>
        <w:annotationRef/>
      </w:r>
      <w:r>
        <w:rPr>
          <w:rFonts w:hint="eastAsia"/>
        </w:rPr>
        <w:t>这个东西应该不需要吧？</w:t>
      </w:r>
    </w:p>
  </w:comment>
  <w:comment w:id="35" w:author="haha li" w:date="2026-03-14T13:24:00Z" w:initials="hl">
    <w:p w14:paraId="192EB2A2" w14:textId="77777777" w:rsidR="000D3C66" w:rsidRDefault="000D3C66" w:rsidP="000D3C66">
      <w:pPr>
        <w:pStyle w:val="a6"/>
      </w:pPr>
      <w:r>
        <w:rPr>
          <w:rStyle w:val="a5"/>
        </w:rPr>
        <w:annotationRef/>
      </w:r>
      <w:r>
        <w:rPr>
          <w:rFonts w:hint="eastAsia"/>
        </w:rPr>
        <w:t>这个功能要不不要呢？</w:t>
      </w:r>
    </w:p>
  </w:comment>
  <w:comment w:id="36" w:author="haha li" w:date="2026-03-14T13:25:00Z" w:initials="hl">
    <w:p w14:paraId="75147536" w14:textId="77777777" w:rsidR="000D3C66" w:rsidRDefault="000D3C66" w:rsidP="000D3C66">
      <w:pPr>
        <w:pStyle w:val="a6"/>
      </w:pPr>
      <w:r>
        <w:rPr>
          <w:rStyle w:val="a5"/>
        </w:rPr>
        <w:annotationRef/>
      </w:r>
      <w:r>
        <w:rPr>
          <w:rFonts w:hint="eastAsia"/>
        </w:rPr>
        <w:t>数据集应该没有版本对比一说吧？</w:t>
      </w:r>
    </w:p>
  </w:comment>
  <w:comment w:id="37" w:author="haha li" w:date="2026-03-14T13:25:00Z" w:initials="hl">
    <w:p w14:paraId="594750FB" w14:textId="77777777" w:rsidR="000D3C66" w:rsidRDefault="000D3C66" w:rsidP="000D3C66">
      <w:pPr>
        <w:pStyle w:val="a6"/>
      </w:pPr>
      <w:r>
        <w:rPr>
          <w:rStyle w:val="a5"/>
        </w:rPr>
        <w:annotationRef/>
      </w:r>
      <w:r>
        <w:rPr>
          <w:rFonts w:hint="eastAsia"/>
        </w:rPr>
        <w:t>我觉得有前面那个就够用了</w:t>
      </w:r>
    </w:p>
  </w:comment>
  <w:comment w:id="42" w:author="haha li" w:date="2026-03-14T13:29:00Z" w:initials="hl">
    <w:p w14:paraId="05B59ABF" w14:textId="77777777" w:rsidR="00082FDA" w:rsidRDefault="00082FDA" w:rsidP="00082FDA">
      <w:pPr>
        <w:pStyle w:val="a6"/>
      </w:pPr>
      <w:r>
        <w:rPr>
          <w:rStyle w:val="a5"/>
        </w:rPr>
        <w:annotationRef/>
      </w:r>
      <w:r>
        <w:rPr>
          <w:rFonts w:hint="eastAsia"/>
        </w:rPr>
        <w:t>其实这个地方有点疑问，因为其实一个环境跑起来的时候</w:t>
      </w:r>
    </w:p>
  </w:comment>
  <w:comment w:id="46" w:author="haha li" w:date="2026-03-14T14:06:00Z" w:initials="hl">
    <w:p w14:paraId="71067F30" w14:textId="77777777" w:rsidR="00306A84" w:rsidRDefault="00306A84" w:rsidP="00306A84">
      <w:pPr>
        <w:pStyle w:val="a6"/>
      </w:pPr>
      <w:r>
        <w:rPr>
          <w:rStyle w:val="a5"/>
        </w:rPr>
        <w:annotationRef/>
      </w:r>
      <w:r>
        <w:rPr>
          <w:rFonts w:hint="eastAsia"/>
        </w:rPr>
        <w:t>这个要不不要？</w:t>
      </w:r>
    </w:p>
  </w:comment>
  <w:comment w:id="47" w:author="haha li" w:date="2026-03-14T14:06:00Z" w:initials="hl">
    <w:p w14:paraId="14481DF9" w14:textId="77777777" w:rsidR="00306A84" w:rsidRDefault="00306A84" w:rsidP="00306A84">
      <w:pPr>
        <w:pStyle w:val="a6"/>
      </w:pPr>
      <w:r>
        <w:rPr>
          <w:rStyle w:val="a5"/>
        </w:rPr>
        <w:annotationRef/>
      </w:r>
      <w:r>
        <w:rPr>
          <w:rFonts w:hint="eastAsia"/>
        </w:rPr>
        <w:t>不一定，因为其实有些模型训练要挺久的，给</w:t>
      </w:r>
      <w:r>
        <w:t>48</w:t>
      </w:r>
      <w:r>
        <w:rPr>
          <w:rFonts w:hint="eastAsia"/>
        </w:rPr>
        <w:t>小时吧，内存给</w:t>
      </w:r>
      <w:r>
        <w:t>32G</w:t>
      </w:r>
      <w:r>
        <w:rPr>
          <w:rFonts w:hint="eastAsia"/>
        </w:rPr>
        <w:t>？</w:t>
      </w:r>
    </w:p>
  </w:comment>
  <w:comment w:id="45" w:author="haha li" w:date="2026-03-14T14:08:00Z" w:initials="hl">
    <w:p w14:paraId="39E9EBB8" w14:textId="77777777" w:rsidR="00306A84" w:rsidRDefault="00306A84" w:rsidP="00306A84">
      <w:pPr>
        <w:pStyle w:val="a6"/>
      </w:pPr>
      <w:r>
        <w:rPr>
          <w:rStyle w:val="a5"/>
        </w:rPr>
        <w:annotationRef/>
      </w:r>
      <w:r>
        <w:rPr>
          <w:rFonts w:hint="eastAsia"/>
        </w:rPr>
        <w:t>这俩功能点是不是重复了？</w:t>
      </w:r>
    </w:p>
  </w:comment>
  <w:comment w:id="72" w:author="haha li" w:date="2026-03-14T14:22:00Z" w:initials="hl">
    <w:p w14:paraId="5259366A" w14:textId="77777777" w:rsidR="00FD4F8D" w:rsidRDefault="00FD4F8D" w:rsidP="00FD4F8D">
      <w:pPr>
        <w:pStyle w:val="a6"/>
      </w:pPr>
      <w:r>
        <w:rPr>
          <w:rStyle w:val="a5"/>
        </w:rPr>
        <w:annotationRef/>
      </w:r>
      <w:r>
        <w:rPr>
          <w:rFonts w:hint="eastAsia"/>
        </w:rPr>
        <w:t>这个会不会要求太高？</w:t>
      </w:r>
    </w:p>
  </w:comment>
  <w:comment w:id="75" w:author="haha li" w:date="2026-03-14T01:17:00Z" w:initials="hl">
    <w:p w14:paraId="44A2F5FE" w14:textId="77777777" w:rsidR="006C5996" w:rsidRDefault="006C5996" w:rsidP="006C5996">
      <w:pPr>
        <w:pStyle w:val="a6"/>
      </w:pPr>
      <w:r>
        <w:rPr>
          <w:rStyle w:val="a5"/>
        </w:rPr>
        <w:annotationRef/>
      </w:r>
      <w:r>
        <w:t>G</w:t>
      </w:r>
      <w:r>
        <w:rPr>
          <w:rFonts w:hint="eastAsia"/>
        </w:rPr>
        <w:t>o</w:t>
      </w:r>
      <w:r>
        <w:rPr>
          <w:rFonts w:hint="eastAsia"/>
        </w:rPr>
        <w:t>和前面计划中提到的不太一样，建议删</w:t>
      </w:r>
      <w:r>
        <w:t>GO</w:t>
      </w:r>
    </w:p>
  </w:comment>
  <w:comment w:id="104" w:author="haha li" w:date="2026-03-14T14:25:00Z" w:initials="hl">
    <w:p w14:paraId="188A373B" w14:textId="77777777" w:rsidR="00FD4F8D" w:rsidRDefault="00FD4F8D" w:rsidP="00FD4F8D">
      <w:pPr>
        <w:pStyle w:val="a6"/>
      </w:pPr>
      <w:r>
        <w:rPr>
          <w:rStyle w:val="a5"/>
        </w:rPr>
        <w:annotationRef/>
      </w:r>
      <w:r>
        <w:rPr>
          <w:rFonts w:hint="eastAsia"/>
        </w:rPr>
        <w:t>这个要留吗？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981B7EC" w15:done="0"/>
  <w15:commentEx w15:paraId="39E7E8BB" w15:done="0"/>
  <w15:commentEx w15:paraId="7A6A52FB" w15:done="0"/>
  <w15:commentEx w15:paraId="7952A573" w15:done="0"/>
  <w15:commentEx w15:paraId="67610614" w15:done="0"/>
  <w15:commentEx w15:paraId="7E87C9A0" w15:done="0"/>
  <w15:commentEx w15:paraId="09FDCC69" w15:done="0"/>
  <w15:commentEx w15:paraId="192EB2A2" w15:done="0"/>
  <w15:commentEx w15:paraId="75147536" w15:done="0"/>
  <w15:commentEx w15:paraId="594750FB" w15:done="0"/>
  <w15:commentEx w15:paraId="05B59ABF" w15:done="0"/>
  <w15:commentEx w15:paraId="71067F30" w15:done="0"/>
  <w15:commentEx w15:paraId="14481DF9" w15:done="0"/>
  <w15:commentEx w15:paraId="39E9EBB8" w15:done="0"/>
  <w15:commentEx w15:paraId="5259366A" w15:done="0"/>
  <w15:commentEx w15:paraId="44A2F5FE" w15:done="0"/>
  <w15:commentEx w15:paraId="188A373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70B6BD2" w16cex:dateUtc="2026-03-13T17:23:00Z"/>
  <w16cex:commentExtensible w16cex:durableId="3444E052" w16cex:dateUtc="2026-03-13T17:28:00Z"/>
  <w16cex:commentExtensible w16cex:durableId="6179E8B2" w16cex:dateUtc="2026-03-13T17:31:00Z"/>
  <w16cex:commentExtensible w16cex:durableId="0D0C3263" w16cex:dateUtc="2026-03-14T04:40:00Z"/>
  <w16cex:commentExtensible w16cex:durableId="78735CFA" w16cex:dateUtc="2026-03-14T05:16:00Z"/>
  <w16cex:commentExtensible w16cex:durableId="165C848C" w16cex:dateUtc="2026-03-14T05:17:00Z"/>
  <w16cex:commentExtensible w16cex:durableId="7DFC0C10" w16cex:dateUtc="2026-03-14T05:21:00Z"/>
  <w16cex:commentExtensible w16cex:durableId="142D30D3" w16cex:dateUtc="2026-03-14T05:24:00Z"/>
  <w16cex:commentExtensible w16cex:durableId="36188433" w16cex:dateUtc="2026-03-14T05:25:00Z"/>
  <w16cex:commentExtensible w16cex:durableId="33AB9330" w16cex:dateUtc="2026-03-14T05:25:00Z"/>
  <w16cex:commentExtensible w16cex:durableId="25EE9AB3" w16cex:dateUtc="2026-03-14T05:29:00Z"/>
  <w16cex:commentExtensible w16cex:durableId="0493556B" w16cex:dateUtc="2026-03-14T06:06:00Z"/>
  <w16cex:commentExtensible w16cex:durableId="4D68D07E" w16cex:dateUtc="2026-03-14T06:06:00Z"/>
  <w16cex:commentExtensible w16cex:durableId="5F40ADC3" w16cex:dateUtc="2026-03-14T06:08:00Z"/>
  <w16cex:commentExtensible w16cex:durableId="75B43512" w16cex:dateUtc="2026-03-14T06:22:00Z"/>
  <w16cex:commentExtensible w16cex:durableId="414A7F36" w16cex:dateUtc="2026-03-13T17:17:00Z"/>
  <w16cex:commentExtensible w16cex:durableId="2244A43F" w16cex:dateUtc="2026-03-14T06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981B7EC" w16cid:durableId="670B6BD2"/>
  <w16cid:commentId w16cid:paraId="39E7E8BB" w16cid:durableId="3444E052"/>
  <w16cid:commentId w16cid:paraId="7A6A52FB" w16cid:durableId="6179E8B2"/>
  <w16cid:commentId w16cid:paraId="7952A573" w16cid:durableId="0D0C3263"/>
  <w16cid:commentId w16cid:paraId="67610614" w16cid:durableId="78735CFA"/>
  <w16cid:commentId w16cid:paraId="7E87C9A0" w16cid:durableId="165C848C"/>
  <w16cid:commentId w16cid:paraId="09FDCC69" w16cid:durableId="7DFC0C10"/>
  <w16cid:commentId w16cid:paraId="192EB2A2" w16cid:durableId="142D30D3"/>
  <w16cid:commentId w16cid:paraId="75147536" w16cid:durableId="36188433"/>
  <w16cid:commentId w16cid:paraId="594750FB" w16cid:durableId="33AB9330"/>
  <w16cid:commentId w16cid:paraId="05B59ABF" w16cid:durableId="25EE9AB3"/>
  <w16cid:commentId w16cid:paraId="71067F30" w16cid:durableId="0493556B"/>
  <w16cid:commentId w16cid:paraId="14481DF9" w16cid:durableId="4D68D07E"/>
  <w16cid:commentId w16cid:paraId="39E9EBB8" w16cid:durableId="5F40ADC3"/>
  <w16cid:commentId w16cid:paraId="5259366A" w16cid:durableId="75B43512"/>
  <w16cid:commentId w16cid:paraId="44A2F5FE" w16cid:durableId="414A7F36"/>
  <w16cid:commentId w16cid:paraId="188A373B" w16cid:durableId="2244A43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441C6" w14:textId="77777777" w:rsidR="002A0492" w:rsidRDefault="002A0492">
      <w:r>
        <w:separator/>
      </w:r>
    </w:p>
  </w:endnote>
  <w:endnote w:type="continuationSeparator" w:id="0">
    <w:p w14:paraId="15799F8B" w14:textId="77777777" w:rsidR="002A0492" w:rsidRDefault="002A04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8D514" w14:textId="77777777" w:rsidR="00BE74D6" w:rsidRDefault="00BE74D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7EAB5" w14:textId="77777777" w:rsidR="002A0492" w:rsidRDefault="002A0492">
      <w:r>
        <w:separator/>
      </w:r>
    </w:p>
  </w:footnote>
  <w:footnote w:type="continuationSeparator" w:id="0">
    <w:p w14:paraId="0E8B5BF5" w14:textId="77777777" w:rsidR="002A0492" w:rsidRDefault="002A04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ADAC2" w14:textId="77777777" w:rsidR="00BE74D6" w:rsidRDefault="00BE74D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04E4E29"/>
    <w:multiLevelType w:val="singleLevel"/>
    <w:tmpl w:val="804E4E29"/>
    <w:lvl w:ilvl="0">
      <w:numFmt w:val="bullet"/>
      <w:lvlText w:val="•"/>
      <w:lvlJc w:val="left"/>
      <w:rPr>
        <w:color w:val="3370FF"/>
      </w:rPr>
    </w:lvl>
  </w:abstractNum>
  <w:abstractNum w:abstractNumId="1" w15:restartNumberingAfterBreak="0">
    <w:nsid w:val="813A4B87"/>
    <w:multiLevelType w:val="singleLevel"/>
    <w:tmpl w:val="813A4B87"/>
    <w:lvl w:ilvl="0">
      <w:numFmt w:val="bullet"/>
      <w:lvlText w:val="•"/>
      <w:lvlJc w:val="left"/>
      <w:rPr>
        <w:color w:val="3370FF"/>
      </w:rPr>
    </w:lvl>
  </w:abstractNum>
  <w:abstractNum w:abstractNumId="2" w15:restartNumberingAfterBreak="0">
    <w:nsid w:val="825EC3C5"/>
    <w:multiLevelType w:val="singleLevel"/>
    <w:tmpl w:val="825EC3C5"/>
    <w:lvl w:ilvl="0">
      <w:numFmt w:val="bullet"/>
      <w:lvlText w:val="•"/>
      <w:lvlJc w:val="left"/>
      <w:rPr>
        <w:color w:val="3370FF"/>
      </w:rPr>
    </w:lvl>
  </w:abstractNum>
  <w:abstractNum w:abstractNumId="3" w15:restartNumberingAfterBreak="0">
    <w:nsid w:val="845B5372"/>
    <w:multiLevelType w:val="singleLevel"/>
    <w:tmpl w:val="845B5372"/>
    <w:lvl w:ilvl="0">
      <w:numFmt w:val="bullet"/>
      <w:lvlText w:val="•"/>
      <w:lvlJc w:val="left"/>
      <w:rPr>
        <w:color w:val="3370FF"/>
      </w:rPr>
    </w:lvl>
  </w:abstractNum>
  <w:abstractNum w:abstractNumId="4" w15:restartNumberingAfterBreak="0">
    <w:nsid w:val="8461FADE"/>
    <w:multiLevelType w:val="singleLevel"/>
    <w:tmpl w:val="8461FADE"/>
    <w:lvl w:ilvl="0">
      <w:numFmt w:val="bullet"/>
      <w:lvlText w:val="•"/>
      <w:lvlJc w:val="left"/>
      <w:rPr>
        <w:color w:val="3370FF"/>
      </w:rPr>
    </w:lvl>
  </w:abstractNum>
  <w:abstractNum w:abstractNumId="5" w15:restartNumberingAfterBreak="0">
    <w:nsid w:val="84994F45"/>
    <w:multiLevelType w:val="singleLevel"/>
    <w:tmpl w:val="84994F45"/>
    <w:lvl w:ilvl="0">
      <w:numFmt w:val="bullet"/>
      <w:lvlText w:val="•"/>
      <w:lvlJc w:val="left"/>
      <w:rPr>
        <w:color w:val="3370FF"/>
      </w:rPr>
    </w:lvl>
  </w:abstractNum>
  <w:abstractNum w:abstractNumId="6" w15:restartNumberingAfterBreak="0">
    <w:nsid w:val="87B75F0A"/>
    <w:multiLevelType w:val="singleLevel"/>
    <w:tmpl w:val="87B75F0A"/>
    <w:lvl w:ilvl="0">
      <w:numFmt w:val="bullet"/>
      <w:lvlText w:val="•"/>
      <w:lvlJc w:val="left"/>
      <w:rPr>
        <w:color w:val="3370FF"/>
      </w:rPr>
    </w:lvl>
  </w:abstractNum>
  <w:abstractNum w:abstractNumId="7" w15:restartNumberingAfterBreak="0">
    <w:nsid w:val="883B3669"/>
    <w:multiLevelType w:val="singleLevel"/>
    <w:tmpl w:val="883B3669"/>
    <w:lvl w:ilvl="0">
      <w:numFmt w:val="bullet"/>
      <w:lvlText w:val="•"/>
      <w:lvlJc w:val="left"/>
      <w:rPr>
        <w:color w:val="3370FF"/>
      </w:rPr>
    </w:lvl>
  </w:abstractNum>
  <w:abstractNum w:abstractNumId="8" w15:restartNumberingAfterBreak="0">
    <w:nsid w:val="891523D9"/>
    <w:multiLevelType w:val="singleLevel"/>
    <w:tmpl w:val="891523D9"/>
    <w:lvl w:ilvl="0">
      <w:numFmt w:val="bullet"/>
      <w:lvlText w:val="•"/>
      <w:lvlJc w:val="left"/>
      <w:rPr>
        <w:color w:val="3370FF"/>
      </w:rPr>
    </w:lvl>
  </w:abstractNum>
  <w:abstractNum w:abstractNumId="9" w15:restartNumberingAfterBreak="0">
    <w:nsid w:val="8CAEB125"/>
    <w:multiLevelType w:val="singleLevel"/>
    <w:tmpl w:val="8CAEB125"/>
    <w:lvl w:ilvl="0">
      <w:numFmt w:val="bullet"/>
      <w:lvlText w:val="•"/>
      <w:lvlJc w:val="left"/>
      <w:rPr>
        <w:color w:val="3370FF"/>
      </w:rPr>
    </w:lvl>
  </w:abstractNum>
  <w:abstractNum w:abstractNumId="10" w15:restartNumberingAfterBreak="0">
    <w:nsid w:val="8E6D16C5"/>
    <w:multiLevelType w:val="singleLevel"/>
    <w:tmpl w:val="8E6D16C5"/>
    <w:lvl w:ilvl="0">
      <w:numFmt w:val="bullet"/>
      <w:lvlText w:val="•"/>
      <w:lvlJc w:val="left"/>
      <w:rPr>
        <w:color w:val="3370FF"/>
      </w:rPr>
    </w:lvl>
  </w:abstractNum>
  <w:abstractNum w:abstractNumId="11" w15:restartNumberingAfterBreak="0">
    <w:nsid w:val="9017BA21"/>
    <w:multiLevelType w:val="singleLevel"/>
    <w:tmpl w:val="9017BA21"/>
    <w:lvl w:ilvl="0">
      <w:numFmt w:val="bullet"/>
      <w:lvlText w:val="•"/>
      <w:lvlJc w:val="left"/>
      <w:rPr>
        <w:color w:val="3370FF"/>
      </w:rPr>
    </w:lvl>
  </w:abstractNum>
  <w:abstractNum w:abstractNumId="12" w15:restartNumberingAfterBreak="0">
    <w:nsid w:val="90D96B34"/>
    <w:multiLevelType w:val="singleLevel"/>
    <w:tmpl w:val="90D96B34"/>
    <w:lvl w:ilvl="0">
      <w:numFmt w:val="bullet"/>
      <w:lvlText w:val="•"/>
      <w:lvlJc w:val="left"/>
      <w:rPr>
        <w:color w:val="3370FF"/>
      </w:rPr>
    </w:lvl>
  </w:abstractNum>
  <w:abstractNum w:abstractNumId="13" w15:restartNumberingAfterBreak="0">
    <w:nsid w:val="91995D4F"/>
    <w:multiLevelType w:val="singleLevel"/>
    <w:tmpl w:val="91995D4F"/>
    <w:lvl w:ilvl="0">
      <w:numFmt w:val="bullet"/>
      <w:lvlText w:val="•"/>
      <w:lvlJc w:val="left"/>
      <w:rPr>
        <w:color w:val="3370FF"/>
      </w:rPr>
    </w:lvl>
  </w:abstractNum>
  <w:abstractNum w:abstractNumId="14" w15:restartNumberingAfterBreak="0">
    <w:nsid w:val="91B69C97"/>
    <w:multiLevelType w:val="singleLevel"/>
    <w:tmpl w:val="91B69C97"/>
    <w:lvl w:ilvl="0">
      <w:numFmt w:val="bullet"/>
      <w:lvlText w:val="•"/>
      <w:lvlJc w:val="left"/>
      <w:rPr>
        <w:color w:val="3370FF"/>
      </w:rPr>
    </w:lvl>
  </w:abstractNum>
  <w:abstractNum w:abstractNumId="15" w15:restartNumberingAfterBreak="0">
    <w:nsid w:val="9239341B"/>
    <w:multiLevelType w:val="singleLevel"/>
    <w:tmpl w:val="9239341B"/>
    <w:lvl w:ilvl="0">
      <w:numFmt w:val="bullet"/>
      <w:lvlText w:val="•"/>
      <w:lvlJc w:val="left"/>
      <w:rPr>
        <w:color w:val="3370FF"/>
      </w:rPr>
    </w:lvl>
  </w:abstractNum>
  <w:abstractNum w:abstractNumId="16" w15:restartNumberingAfterBreak="0">
    <w:nsid w:val="9288B902"/>
    <w:multiLevelType w:val="singleLevel"/>
    <w:tmpl w:val="9288B902"/>
    <w:lvl w:ilvl="0">
      <w:numFmt w:val="bullet"/>
      <w:lvlText w:val="•"/>
      <w:lvlJc w:val="left"/>
      <w:rPr>
        <w:color w:val="3370FF"/>
      </w:rPr>
    </w:lvl>
  </w:abstractNum>
  <w:abstractNum w:abstractNumId="17" w15:restartNumberingAfterBreak="0">
    <w:nsid w:val="92C4F22A"/>
    <w:multiLevelType w:val="singleLevel"/>
    <w:tmpl w:val="92C4F22A"/>
    <w:lvl w:ilvl="0">
      <w:numFmt w:val="bullet"/>
      <w:lvlText w:val="•"/>
      <w:lvlJc w:val="left"/>
      <w:rPr>
        <w:color w:val="3370FF"/>
      </w:rPr>
    </w:lvl>
  </w:abstractNum>
  <w:abstractNum w:abstractNumId="18" w15:restartNumberingAfterBreak="0">
    <w:nsid w:val="930EE254"/>
    <w:multiLevelType w:val="singleLevel"/>
    <w:tmpl w:val="930EE254"/>
    <w:lvl w:ilvl="0">
      <w:numFmt w:val="bullet"/>
      <w:lvlText w:val="•"/>
      <w:lvlJc w:val="left"/>
      <w:rPr>
        <w:color w:val="3370FF"/>
      </w:rPr>
    </w:lvl>
  </w:abstractNum>
  <w:abstractNum w:abstractNumId="19" w15:restartNumberingAfterBreak="0">
    <w:nsid w:val="9377BC45"/>
    <w:multiLevelType w:val="singleLevel"/>
    <w:tmpl w:val="9377BC45"/>
    <w:lvl w:ilvl="0">
      <w:numFmt w:val="bullet"/>
      <w:lvlText w:val="•"/>
      <w:lvlJc w:val="left"/>
      <w:rPr>
        <w:color w:val="3370FF"/>
      </w:rPr>
    </w:lvl>
  </w:abstractNum>
  <w:abstractNum w:abstractNumId="20" w15:restartNumberingAfterBreak="0">
    <w:nsid w:val="941D12A9"/>
    <w:multiLevelType w:val="singleLevel"/>
    <w:tmpl w:val="941D12A9"/>
    <w:lvl w:ilvl="0">
      <w:numFmt w:val="bullet"/>
      <w:lvlText w:val="•"/>
      <w:lvlJc w:val="left"/>
      <w:rPr>
        <w:color w:val="3370FF"/>
      </w:rPr>
    </w:lvl>
  </w:abstractNum>
  <w:abstractNum w:abstractNumId="21" w15:restartNumberingAfterBreak="0">
    <w:nsid w:val="9481616F"/>
    <w:multiLevelType w:val="singleLevel"/>
    <w:tmpl w:val="9481616F"/>
    <w:lvl w:ilvl="0">
      <w:numFmt w:val="bullet"/>
      <w:lvlText w:val="•"/>
      <w:lvlJc w:val="left"/>
      <w:rPr>
        <w:color w:val="3370FF"/>
      </w:rPr>
    </w:lvl>
  </w:abstractNum>
  <w:abstractNum w:abstractNumId="22" w15:restartNumberingAfterBreak="0">
    <w:nsid w:val="952530A5"/>
    <w:multiLevelType w:val="singleLevel"/>
    <w:tmpl w:val="952530A5"/>
    <w:lvl w:ilvl="0">
      <w:numFmt w:val="bullet"/>
      <w:lvlText w:val="•"/>
      <w:lvlJc w:val="left"/>
      <w:rPr>
        <w:color w:val="3370FF"/>
      </w:rPr>
    </w:lvl>
  </w:abstractNum>
  <w:abstractNum w:abstractNumId="23" w15:restartNumberingAfterBreak="0">
    <w:nsid w:val="95E682A1"/>
    <w:multiLevelType w:val="singleLevel"/>
    <w:tmpl w:val="95E682A1"/>
    <w:lvl w:ilvl="0">
      <w:numFmt w:val="bullet"/>
      <w:lvlText w:val="•"/>
      <w:lvlJc w:val="left"/>
      <w:rPr>
        <w:color w:val="3370FF"/>
      </w:rPr>
    </w:lvl>
  </w:abstractNum>
  <w:abstractNum w:abstractNumId="24" w15:restartNumberingAfterBreak="0">
    <w:nsid w:val="96E5236C"/>
    <w:multiLevelType w:val="singleLevel"/>
    <w:tmpl w:val="96E5236C"/>
    <w:lvl w:ilvl="0">
      <w:numFmt w:val="bullet"/>
      <w:lvlText w:val="•"/>
      <w:lvlJc w:val="left"/>
      <w:rPr>
        <w:color w:val="3370FF"/>
      </w:rPr>
    </w:lvl>
  </w:abstractNum>
  <w:abstractNum w:abstractNumId="25" w15:restartNumberingAfterBreak="0">
    <w:nsid w:val="97523C9B"/>
    <w:multiLevelType w:val="singleLevel"/>
    <w:tmpl w:val="97523C9B"/>
    <w:lvl w:ilvl="0">
      <w:numFmt w:val="bullet"/>
      <w:lvlText w:val="•"/>
      <w:lvlJc w:val="left"/>
      <w:rPr>
        <w:color w:val="3370FF"/>
      </w:rPr>
    </w:lvl>
  </w:abstractNum>
  <w:abstractNum w:abstractNumId="26" w15:restartNumberingAfterBreak="0">
    <w:nsid w:val="98CD717A"/>
    <w:multiLevelType w:val="singleLevel"/>
    <w:tmpl w:val="98CD717A"/>
    <w:lvl w:ilvl="0">
      <w:numFmt w:val="bullet"/>
      <w:lvlText w:val="•"/>
      <w:lvlJc w:val="left"/>
      <w:rPr>
        <w:color w:val="3370FF"/>
      </w:rPr>
    </w:lvl>
  </w:abstractNum>
  <w:abstractNum w:abstractNumId="27" w15:restartNumberingAfterBreak="0">
    <w:nsid w:val="99D419CA"/>
    <w:multiLevelType w:val="singleLevel"/>
    <w:tmpl w:val="99D419CA"/>
    <w:lvl w:ilvl="0">
      <w:numFmt w:val="bullet"/>
      <w:lvlText w:val="•"/>
      <w:lvlJc w:val="left"/>
      <w:rPr>
        <w:color w:val="3370FF"/>
      </w:rPr>
    </w:lvl>
  </w:abstractNum>
  <w:abstractNum w:abstractNumId="28" w15:restartNumberingAfterBreak="0">
    <w:nsid w:val="9ACF65A0"/>
    <w:multiLevelType w:val="singleLevel"/>
    <w:tmpl w:val="9ACF65A0"/>
    <w:lvl w:ilvl="0">
      <w:numFmt w:val="bullet"/>
      <w:lvlText w:val="•"/>
      <w:lvlJc w:val="left"/>
      <w:rPr>
        <w:color w:val="3370FF"/>
      </w:rPr>
    </w:lvl>
  </w:abstractNum>
  <w:abstractNum w:abstractNumId="29" w15:restartNumberingAfterBreak="0">
    <w:nsid w:val="9B1F845E"/>
    <w:multiLevelType w:val="singleLevel"/>
    <w:tmpl w:val="9B1F845E"/>
    <w:lvl w:ilvl="0">
      <w:numFmt w:val="bullet"/>
      <w:lvlText w:val="•"/>
      <w:lvlJc w:val="left"/>
      <w:rPr>
        <w:color w:val="3370FF"/>
      </w:rPr>
    </w:lvl>
  </w:abstractNum>
  <w:abstractNum w:abstractNumId="30" w15:restartNumberingAfterBreak="0">
    <w:nsid w:val="9BA6347D"/>
    <w:multiLevelType w:val="singleLevel"/>
    <w:tmpl w:val="9BA6347D"/>
    <w:lvl w:ilvl="0">
      <w:numFmt w:val="bullet"/>
      <w:lvlText w:val="•"/>
      <w:lvlJc w:val="left"/>
      <w:rPr>
        <w:color w:val="3370FF"/>
      </w:rPr>
    </w:lvl>
  </w:abstractNum>
  <w:abstractNum w:abstractNumId="31" w15:restartNumberingAfterBreak="0">
    <w:nsid w:val="9C11E984"/>
    <w:multiLevelType w:val="singleLevel"/>
    <w:tmpl w:val="9C11E984"/>
    <w:lvl w:ilvl="0">
      <w:numFmt w:val="bullet"/>
      <w:lvlText w:val="•"/>
      <w:lvlJc w:val="left"/>
      <w:rPr>
        <w:color w:val="3370FF"/>
      </w:rPr>
    </w:lvl>
  </w:abstractNum>
  <w:abstractNum w:abstractNumId="32" w15:restartNumberingAfterBreak="0">
    <w:nsid w:val="9C7198AA"/>
    <w:multiLevelType w:val="singleLevel"/>
    <w:tmpl w:val="9C7198AA"/>
    <w:lvl w:ilvl="0">
      <w:numFmt w:val="bullet"/>
      <w:lvlText w:val="•"/>
      <w:lvlJc w:val="left"/>
      <w:rPr>
        <w:color w:val="3370FF"/>
      </w:rPr>
    </w:lvl>
  </w:abstractNum>
  <w:abstractNum w:abstractNumId="33" w15:restartNumberingAfterBreak="0">
    <w:nsid w:val="9C8AC8EF"/>
    <w:multiLevelType w:val="singleLevel"/>
    <w:tmpl w:val="9C8AC8EF"/>
    <w:lvl w:ilvl="0">
      <w:numFmt w:val="bullet"/>
      <w:lvlText w:val="•"/>
      <w:lvlJc w:val="left"/>
      <w:rPr>
        <w:color w:val="3370FF"/>
      </w:rPr>
    </w:lvl>
  </w:abstractNum>
  <w:abstractNum w:abstractNumId="34" w15:restartNumberingAfterBreak="0">
    <w:nsid w:val="9C919DE1"/>
    <w:multiLevelType w:val="singleLevel"/>
    <w:tmpl w:val="9C919DE1"/>
    <w:lvl w:ilvl="0">
      <w:numFmt w:val="bullet"/>
      <w:lvlText w:val="•"/>
      <w:lvlJc w:val="left"/>
      <w:rPr>
        <w:color w:val="3370FF"/>
      </w:rPr>
    </w:lvl>
  </w:abstractNum>
  <w:abstractNum w:abstractNumId="35" w15:restartNumberingAfterBreak="0">
    <w:nsid w:val="9CD0C84A"/>
    <w:multiLevelType w:val="singleLevel"/>
    <w:tmpl w:val="9CD0C84A"/>
    <w:lvl w:ilvl="0">
      <w:numFmt w:val="bullet"/>
      <w:lvlText w:val="•"/>
      <w:lvlJc w:val="left"/>
      <w:rPr>
        <w:color w:val="3370FF"/>
      </w:rPr>
    </w:lvl>
  </w:abstractNum>
  <w:abstractNum w:abstractNumId="36" w15:restartNumberingAfterBreak="0">
    <w:nsid w:val="9D5D7490"/>
    <w:multiLevelType w:val="singleLevel"/>
    <w:tmpl w:val="9D5D7490"/>
    <w:lvl w:ilvl="0">
      <w:numFmt w:val="bullet"/>
      <w:lvlText w:val="•"/>
      <w:lvlJc w:val="left"/>
      <w:rPr>
        <w:color w:val="3370FF"/>
      </w:rPr>
    </w:lvl>
  </w:abstractNum>
  <w:abstractNum w:abstractNumId="37" w15:restartNumberingAfterBreak="0">
    <w:nsid w:val="9D7EB8E6"/>
    <w:multiLevelType w:val="singleLevel"/>
    <w:tmpl w:val="9D7EB8E6"/>
    <w:lvl w:ilvl="0">
      <w:numFmt w:val="bullet"/>
      <w:lvlText w:val="•"/>
      <w:lvlJc w:val="left"/>
      <w:rPr>
        <w:color w:val="3370FF"/>
      </w:rPr>
    </w:lvl>
  </w:abstractNum>
  <w:abstractNum w:abstractNumId="38" w15:restartNumberingAfterBreak="0">
    <w:nsid w:val="9D9F4F4D"/>
    <w:multiLevelType w:val="singleLevel"/>
    <w:tmpl w:val="9D9F4F4D"/>
    <w:lvl w:ilvl="0">
      <w:numFmt w:val="bullet"/>
      <w:lvlText w:val="•"/>
      <w:lvlJc w:val="left"/>
      <w:rPr>
        <w:color w:val="3370FF"/>
      </w:rPr>
    </w:lvl>
  </w:abstractNum>
  <w:abstractNum w:abstractNumId="39" w15:restartNumberingAfterBreak="0">
    <w:nsid w:val="9DFC6F65"/>
    <w:multiLevelType w:val="singleLevel"/>
    <w:tmpl w:val="9DFC6F65"/>
    <w:lvl w:ilvl="0">
      <w:numFmt w:val="bullet"/>
      <w:lvlText w:val="•"/>
      <w:lvlJc w:val="left"/>
      <w:rPr>
        <w:color w:val="3370FF"/>
      </w:rPr>
    </w:lvl>
  </w:abstractNum>
  <w:abstractNum w:abstractNumId="40" w15:restartNumberingAfterBreak="0">
    <w:nsid w:val="9F81B9F9"/>
    <w:multiLevelType w:val="singleLevel"/>
    <w:tmpl w:val="9F81B9F9"/>
    <w:lvl w:ilvl="0">
      <w:numFmt w:val="bullet"/>
      <w:lvlText w:val="•"/>
      <w:lvlJc w:val="left"/>
      <w:rPr>
        <w:color w:val="3370FF"/>
      </w:rPr>
    </w:lvl>
  </w:abstractNum>
  <w:abstractNum w:abstractNumId="41" w15:restartNumberingAfterBreak="0">
    <w:nsid w:val="9F91FE98"/>
    <w:multiLevelType w:val="singleLevel"/>
    <w:tmpl w:val="9F91FE98"/>
    <w:lvl w:ilvl="0">
      <w:numFmt w:val="bullet"/>
      <w:lvlText w:val="•"/>
      <w:lvlJc w:val="left"/>
      <w:rPr>
        <w:color w:val="3370FF"/>
      </w:rPr>
    </w:lvl>
  </w:abstractNum>
  <w:abstractNum w:abstractNumId="42" w15:restartNumberingAfterBreak="0">
    <w:nsid w:val="9F94E439"/>
    <w:multiLevelType w:val="singleLevel"/>
    <w:tmpl w:val="9F94E439"/>
    <w:lvl w:ilvl="0">
      <w:numFmt w:val="bullet"/>
      <w:lvlText w:val="•"/>
      <w:lvlJc w:val="left"/>
      <w:rPr>
        <w:color w:val="3370FF"/>
      </w:rPr>
    </w:lvl>
  </w:abstractNum>
  <w:abstractNum w:abstractNumId="43" w15:restartNumberingAfterBreak="0">
    <w:nsid w:val="A0C93552"/>
    <w:multiLevelType w:val="singleLevel"/>
    <w:tmpl w:val="A0C93552"/>
    <w:lvl w:ilvl="0">
      <w:numFmt w:val="bullet"/>
      <w:lvlText w:val="•"/>
      <w:lvlJc w:val="left"/>
      <w:rPr>
        <w:color w:val="3370FF"/>
      </w:rPr>
    </w:lvl>
  </w:abstractNum>
  <w:abstractNum w:abstractNumId="44" w15:restartNumberingAfterBreak="0">
    <w:nsid w:val="A0F05207"/>
    <w:multiLevelType w:val="singleLevel"/>
    <w:tmpl w:val="A0F05207"/>
    <w:lvl w:ilvl="0">
      <w:numFmt w:val="bullet"/>
      <w:lvlText w:val="•"/>
      <w:lvlJc w:val="left"/>
      <w:rPr>
        <w:color w:val="3370FF"/>
      </w:rPr>
    </w:lvl>
  </w:abstractNum>
  <w:abstractNum w:abstractNumId="45" w15:restartNumberingAfterBreak="0">
    <w:nsid w:val="A0F25EF7"/>
    <w:multiLevelType w:val="singleLevel"/>
    <w:tmpl w:val="A0F25EF7"/>
    <w:lvl w:ilvl="0">
      <w:numFmt w:val="bullet"/>
      <w:lvlText w:val="•"/>
      <w:lvlJc w:val="left"/>
      <w:rPr>
        <w:color w:val="3370FF"/>
      </w:rPr>
    </w:lvl>
  </w:abstractNum>
  <w:abstractNum w:abstractNumId="46" w15:restartNumberingAfterBreak="0">
    <w:nsid w:val="A125D1D3"/>
    <w:multiLevelType w:val="singleLevel"/>
    <w:tmpl w:val="A125D1D3"/>
    <w:lvl w:ilvl="0">
      <w:numFmt w:val="bullet"/>
      <w:lvlText w:val="•"/>
      <w:lvlJc w:val="left"/>
      <w:rPr>
        <w:color w:val="3370FF"/>
      </w:rPr>
    </w:lvl>
  </w:abstractNum>
  <w:abstractNum w:abstractNumId="47" w15:restartNumberingAfterBreak="0">
    <w:nsid w:val="A25F19CE"/>
    <w:multiLevelType w:val="singleLevel"/>
    <w:tmpl w:val="A25F19CE"/>
    <w:lvl w:ilvl="0">
      <w:numFmt w:val="bullet"/>
      <w:lvlText w:val="•"/>
      <w:lvlJc w:val="left"/>
      <w:rPr>
        <w:color w:val="3370FF"/>
      </w:rPr>
    </w:lvl>
  </w:abstractNum>
  <w:abstractNum w:abstractNumId="48" w15:restartNumberingAfterBreak="0">
    <w:nsid w:val="A362769C"/>
    <w:multiLevelType w:val="singleLevel"/>
    <w:tmpl w:val="A362769C"/>
    <w:lvl w:ilvl="0">
      <w:numFmt w:val="bullet"/>
      <w:lvlText w:val="•"/>
      <w:lvlJc w:val="left"/>
      <w:rPr>
        <w:color w:val="3370FF"/>
      </w:rPr>
    </w:lvl>
  </w:abstractNum>
  <w:abstractNum w:abstractNumId="49" w15:restartNumberingAfterBreak="0">
    <w:nsid w:val="A4433E0D"/>
    <w:multiLevelType w:val="singleLevel"/>
    <w:tmpl w:val="A4433E0D"/>
    <w:lvl w:ilvl="0">
      <w:numFmt w:val="bullet"/>
      <w:lvlText w:val="•"/>
      <w:lvlJc w:val="left"/>
      <w:rPr>
        <w:color w:val="3370FF"/>
      </w:rPr>
    </w:lvl>
  </w:abstractNum>
  <w:abstractNum w:abstractNumId="50" w15:restartNumberingAfterBreak="0">
    <w:nsid w:val="A5435042"/>
    <w:multiLevelType w:val="singleLevel"/>
    <w:tmpl w:val="A5435042"/>
    <w:lvl w:ilvl="0">
      <w:numFmt w:val="bullet"/>
      <w:lvlText w:val="•"/>
      <w:lvlJc w:val="left"/>
      <w:rPr>
        <w:color w:val="3370FF"/>
      </w:rPr>
    </w:lvl>
  </w:abstractNum>
  <w:abstractNum w:abstractNumId="51" w15:restartNumberingAfterBreak="0">
    <w:nsid w:val="A68D076A"/>
    <w:multiLevelType w:val="singleLevel"/>
    <w:tmpl w:val="A68D076A"/>
    <w:lvl w:ilvl="0">
      <w:numFmt w:val="bullet"/>
      <w:lvlText w:val="•"/>
      <w:lvlJc w:val="left"/>
      <w:rPr>
        <w:color w:val="3370FF"/>
      </w:rPr>
    </w:lvl>
  </w:abstractNum>
  <w:abstractNum w:abstractNumId="52" w15:restartNumberingAfterBreak="0">
    <w:nsid w:val="A750D230"/>
    <w:multiLevelType w:val="singleLevel"/>
    <w:tmpl w:val="A750D230"/>
    <w:lvl w:ilvl="0">
      <w:numFmt w:val="bullet"/>
      <w:lvlText w:val="•"/>
      <w:lvlJc w:val="left"/>
      <w:rPr>
        <w:color w:val="3370FF"/>
      </w:rPr>
    </w:lvl>
  </w:abstractNum>
  <w:abstractNum w:abstractNumId="53" w15:restartNumberingAfterBreak="0">
    <w:nsid w:val="A904AA35"/>
    <w:multiLevelType w:val="singleLevel"/>
    <w:tmpl w:val="A904AA35"/>
    <w:lvl w:ilvl="0">
      <w:numFmt w:val="bullet"/>
      <w:lvlText w:val="•"/>
      <w:lvlJc w:val="left"/>
      <w:rPr>
        <w:color w:val="3370FF"/>
      </w:rPr>
    </w:lvl>
  </w:abstractNum>
  <w:abstractNum w:abstractNumId="54" w15:restartNumberingAfterBreak="0">
    <w:nsid w:val="A97D620A"/>
    <w:multiLevelType w:val="singleLevel"/>
    <w:tmpl w:val="A97D620A"/>
    <w:lvl w:ilvl="0">
      <w:numFmt w:val="bullet"/>
      <w:lvlText w:val="•"/>
      <w:lvlJc w:val="left"/>
      <w:rPr>
        <w:color w:val="3370FF"/>
      </w:rPr>
    </w:lvl>
  </w:abstractNum>
  <w:abstractNum w:abstractNumId="55" w15:restartNumberingAfterBreak="0">
    <w:nsid w:val="A9AC3AA7"/>
    <w:multiLevelType w:val="singleLevel"/>
    <w:tmpl w:val="A9AC3AA7"/>
    <w:lvl w:ilvl="0">
      <w:numFmt w:val="bullet"/>
      <w:lvlText w:val="•"/>
      <w:lvlJc w:val="left"/>
      <w:rPr>
        <w:color w:val="3370FF"/>
      </w:rPr>
    </w:lvl>
  </w:abstractNum>
  <w:abstractNum w:abstractNumId="56" w15:restartNumberingAfterBreak="0">
    <w:nsid w:val="AAF3F3FA"/>
    <w:multiLevelType w:val="singleLevel"/>
    <w:tmpl w:val="AAF3F3FA"/>
    <w:lvl w:ilvl="0">
      <w:numFmt w:val="bullet"/>
      <w:lvlText w:val="•"/>
      <w:lvlJc w:val="left"/>
      <w:rPr>
        <w:color w:val="3370FF"/>
      </w:rPr>
    </w:lvl>
  </w:abstractNum>
  <w:abstractNum w:abstractNumId="57" w15:restartNumberingAfterBreak="0">
    <w:nsid w:val="AC38AFEB"/>
    <w:multiLevelType w:val="singleLevel"/>
    <w:tmpl w:val="AC38AFEB"/>
    <w:lvl w:ilvl="0">
      <w:numFmt w:val="bullet"/>
      <w:lvlText w:val="•"/>
      <w:lvlJc w:val="left"/>
      <w:rPr>
        <w:color w:val="3370FF"/>
      </w:rPr>
    </w:lvl>
  </w:abstractNum>
  <w:abstractNum w:abstractNumId="58" w15:restartNumberingAfterBreak="0">
    <w:nsid w:val="AD37AD84"/>
    <w:multiLevelType w:val="singleLevel"/>
    <w:tmpl w:val="AD37AD84"/>
    <w:lvl w:ilvl="0">
      <w:numFmt w:val="bullet"/>
      <w:lvlText w:val="•"/>
      <w:lvlJc w:val="left"/>
      <w:rPr>
        <w:color w:val="3370FF"/>
      </w:rPr>
    </w:lvl>
  </w:abstractNum>
  <w:abstractNum w:abstractNumId="59" w15:restartNumberingAfterBreak="0">
    <w:nsid w:val="AF139D7D"/>
    <w:multiLevelType w:val="singleLevel"/>
    <w:tmpl w:val="AF139D7D"/>
    <w:lvl w:ilvl="0">
      <w:numFmt w:val="bullet"/>
      <w:lvlText w:val="•"/>
      <w:lvlJc w:val="left"/>
      <w:rPr>
        <w:color w:val="3370FF"/>
      </w:rPr>
    </w:lvl>
  </w:abstractNum>
  <w:abstractNum w:abstractNumId="60" w15:restartNumberingAfterBreak="0">
    <w:nsid w:val="B0082E4F"/>
    <w:multiLevelType w:val="singleLevel"/>
    <w:tmpl w:val="B0082E4F"/>
    <w:lvl w:ilvl="0">
      <w:numFmt w:val="bullet"/>
      <w:lvlText w:val="•"/>
      <w:lvlJc w:val="left"/>
      <w:rPr>
        <w:color w:val="3370FF"/>
      </w:rPr>
    </w:lvl>
  </w:abstractNum>
  <w:abstractNum w:abstractNumId="61" w15:restartNumberingAfterBreak="0">
    <w:nsid w:val="B02A9460"/>
    <w:multiLevelType w:val="singleLevel"/>
    <w:tmpl w:val="B02A9460"/>
    <w:lvl w:ilvl="0">
      <w:numFmt w:val="bullet"/>
      <w:lvlText w:val="•"/>
      <w:lvlJc w:val="left"/>
      <w:rPr>
        <w:color w:val="3370FF"/>
      </w:rPr>
    </w:lvl>
  </w:abstractNum>
  <w:abstractNum w:abstractNumId="62" w15:restartNumberingAfterBreak="0">
    <w:nsid w:val="B08374AC"/>
    <w:multiLevelType w:val="singleLevel"/>
    <w:tmpl w:val="B08374AC"/>
    <w:lvl w:ilvl="0">
      <w:numFmt w:val="bullet"/>
      <w:lvlText w:val="•"/>
      <w:lvlJc w:val="left"/>
      <w:rPr>
        <w:color w:val="3370FF"/>
      </w:rPr>
    </w:lvl>
  </w:abstractNum>
  <w:abstractNum w:abstractNumId="63" w15:restartNumberingAfterBreak="0">
    <w:nsid w:val="B0ED9BEA"/>
    <w:multiLevelType w:val="singleLevel"/>
    <w:tmpl w:val="B0ED9BEA"/>
    <w:lvl w:ilvl="0">
      <w:numFmt w:val="bullet"/>
      <w:lvlText w:val="•"/>
      <w:lvlJc w:val="left"/>
      <w:rPr>
        <w:color w:val="3370FF"/>
      </w:rPr>
    </w:lvl>
  </w:abstractNum>
  <w:abstractNum w:abstractNumId="64" w15:restartNumberingAfterBreak="0">
    <w:nsid w:val="B0F1ACD9"/>
    <w:multiLevelType w:val="singleLevel"/>
    <w:tmpl w:val="B0F1ACD9"/>
    <w:lvl w:ilvl="0">
      <w:numFmt w:val="bullet"/>
      <w:lvlText w:val="•"/>
      <w:lvlJc w:val="left"/>
      <w:rPr>
        <w:color w:val="3370FF"/>
      </w:rPr>
    </w:lvl>
  </w:abstractNum>
  <w:abstractNum w:abstractNumId="65" w15:restartNumberingAfterBreak="0">
    <w:nsid w:val="B15ABE86"/>
    <w:multiLevelType w:val="singleLevel"/>
    <w:tmpl w:val="B15ABE86"/>
    <w:lvl w:ilvl="0">
      <w:numFmt w:val="bullet"/>
      <w:lvlText w:val="•"/>
      <w:lvlJc w:val="left"/>
      <w:rPr>
        <w:color w:val="3370FF"/>
      </w:rPr>
    </w:lvl>
  </w:abstractNum>
  <w:abstractNum w:abstractNumId="66" w15:restartNumberingAfterBreak="0">
    <w:nsid w:val="B1CC6FF1"/>
    <w:multiLevelType w:val="singleLevel"/>
    <w:tmpl w:val="B1CC6FF1"/>
    <w:lvl w:ilvl="0">
      <w:numFmt w:val="bullet"/>
      <w:lvlText w:val="•"/>
      <w:lvlJc w:val="left"/>
      <w:rPr>
        <w:color w:val="3370FF"/>
      </w:rPr>
    </w:lvl>
  </w:abstractNum>
  <w:abstractNum w:abstractNumId="67" w15:restartNumberingAfterBreak="0">
    <w:nsid w:val="B23A94A9"/>
    <w:multiLevelType w:val="singleLevel"/>
    <w:tmpl w:val="B23A94A9"/>
    <w:lvl w:ilvl="0">
      <w:numFmt w:val="bullet"/>
      <w:lvlText w:val="•"/>
      <w:lvlJc w:val="left"/>
      <w:rPr>
        <w:color w:val="3370FF"/>
      </w:rPr>
    </w:lvl>
  </w:abstractNum>
  <w:abstractNum w:abstractNumId="68" w15:restartNumberingAfterBreak="0">
    <w:nsid w:val="B4E02BC3"/>
    <w:multiLevelType w:val="singleLevel"/>
    <w:tmpl w:val="B4E02BC3"/>
    <w:lvl w:ilvl="0">
      <w:numFmt w:val="bullet"/>
      <w:lvlText w:val="•"/>
      <w:lvlJc w:val="left"/>
      <w:rPr>
        <w:color w:val="3370FF"/>
      </w:rPr>
    </w:lvl>
  </w:abstractNum>
  <w:abstractNum w:abstractNumId="69" w15:restartNumberingAfterBreak="0">
    <w:nsid w:val="B53F3350"/>
    <w:multiLevelType w:val="singleLevel"/>
    <w:tmpl w:val="B53F3350"/>
    <w:lvl w:ilvl="0">
      <w:numFmt w:val="bullet"/>
      <w:lvlText w:val="•"/>
      <w:lvlJc w:val="left"/>
      <w:rPr>
        <w:color w:val="3370FF"/>
      </w:rPr>
    </w:lvl>
  </w:abstractNum>
  <w:abstractNum w:abstractNumId="70" w15:restartNumberingAfterBreak="0">
    <w:nsid w:val="B5601969"/>
    <w:multiLevelType w:val="singleLevel"/>
    <w:tmpl w:val="B5601969"/>
    <w:lvl w:ilvl="0">
      <w:numFmt w:val="bullet"/>
      <w:lvlText w:val="•"/>
      <w:lvlJc w:val="left"/>
      <w:rPr>
        <w:color w:val="3370FF"/>
      </w:rPr>
    </w:lvl>
  </w:abstractNum>
  <w:abstractNum w:abstractNumId="71" w15:restartNumberingAfterBreak="0">
    <w:nsid w:val="B5CF74F5"/>
    <w:multiLevelType w:val="singleLevel"/>
    <w:tmpl w:val="B5CF74F5"/>
    <w:lvl w:ilvl="0">
      <w:numFmt w:val="bullet"/>
      <w:lvlText w:val="•"/>
      <w:lvlJc w:val="left"/>
      <w:rPr>
        <w:color w:val="3370FF"/>
      </w:rPr>
    </w:lvl>
  </w:abstractNum>
  <w:abstractNum w:abstractNumId="72" w15:restartNumberingAfterBreak="0">
    <w:nsid w:val="B5E306ED"/>
    <w:multiLevelType w:val="singleLevel"/>
    <w:tmpl w:val="B5E306ED"/>
    <w:lvl w:ilvl="0">
      <w:numFmt w:val="bullet"/>
      <w:lvlText w:val="•"/>
      <w:lvlJc w:val="left"/>
      <w:rPr>
        <w:color w:val="3370FF"/>
      </w:rPr>
    </w:lvl>
  </w:abstractNum>
  <w:abstractNum w:abstractNumId="73" w15:restartNumberingAfterBreak="0">
    <w:nsid w:val="B62DFF5B"/>
    <w:multiLevelType w:val="singleLevel"/>
    <w:tmpl w:val="B62DFF5B"/>
    <w:lvl w:ilvl="0">
      <w:numFmt w:val="bullet"/>
      <w:lvlText w:val="•"/>
      <w:lvlJc w:val="left"/>
      <w:rPr>
        <w:color w:val="3370FF"/>
      </w:rPr>
    </w:lvl>
  </w:abstractNum>
  <w:abstractNum w:abstractNumId="74" w15:restartNumberingAfterBreak="0">
    <w:nsid w:val="B88D21A8"/>
    <w:multiLevelType w:val="singleLevel"/>
    <w:tmpl w:val="B88D21A8"/>
    <w:lvl w:ilvl="0">
      <w:numFmt w:val="bullet"/>
      <w:lvlText w:val="•"/>
      <w:lvlJc w:val="left"/>
      <w:rPr>
        <w:color w:val="3370FF"/>
      </w:rPr>
    </w:lvl>
  </w:abstractNum>
  <w:abstractNum w:abstractNumId="75" w15:restartNumberingAfterBreak="0">
    <w:nsid w:val="B8CEF35B"/>
    <w:multiLevelType w:val="singleLevel"/>
    <w:tmpl w:val="B8CEF35B"/>
    <w:lvl w:ilvl="0">
      <w:numFmt w:val="bullet"/>
      <w:lvlText w:val="•"/>
      <w:lvlJc w:val="left"/>
      <w:rPr>
        <w:color w:val="3370FF"/>
      </w:rPr>
    </w:lvl>
  </w:abstractNum>
  <w:abstractNum w:abstractNumId="76" w15:restartNumberingAfterBreak="0">
    <w:nsid w:val="B99465BD"/>
    <w:multiLevelType w:val="singleLevel"/>
    <w:tmpl w:val="B99465BD"/>
    <w:lvl w:ilvl="0">
      <w:numFmt w:val="bullet"/>
      <w:lvlText w:val="•"/>
      <w:lvlJc w:val="left"/>
      <w:rPr>
        <w:color w:val="3370FF"/>
      </w:rPr>
    </w:lvl>
  </w:abstractNum>
  <w:abstractNum w:abstractNumId="77" w15:restartNumberingAfterBreak="0">
    <w:nsid w:val="BA550FDB"/>
    <w:multiLevelType w:val="singleLevel"/>
    <w:tmpl w:val="BA550FDB"/>
    <w:lvl w:ilvl="0">
      <w:numFmt w:val="bullet"/>
      <w:lvlText w:val="•"/>
      <w:lvlJc w:val="left"/>
      <w:rPr>
        <w:color w:val="3370FF"/>
      </w:rPr>
    </w:lvl>
  </w:abstractNum>
  <w:abstractNum w:abstractNumId="78" w15:restartNumberingAfterBreak="0">
    <w:nsid w:val="BB01E1DA"/>
    <w:multiLevelType w:val="singleLevel"/>
    <w:tmpl w:val="BB01E1DA"/>
    <w:lvl w:ilvl="0">
      <w:numFmt w:val="bullet"/>
      <w:lvlText w:val="•"/>
      <w:lvlJc w:val="left"/>
      <w:rPr>
        <w:color w:val="3370FF"/>
      </w:rPr>
    </w:lvl>
  </w:abstractNum>
  <w:abstractNum w:abstractNumId="79" w15:restartNumberingAfterBreak="0">
    <w:nsid w:val="BB64CFA9"/>
    <w:multiLevelType w:val="singleLevel"/>
    <w:tmpl w:val="BB64CFA9"/>
    <w:lvl w:ilvl="0">
      <w:numFmt w:val="bullet"/>
      <w:lvlText w:val="•"/>
      <w:lvlJc w:val="left"/>
      <w:rPr>
        <w:color w:val="3370FF"/>
      </w:rPr>
    </w:lvl>
  </w:abstractNum>
  <w:abstractNum w:abstractNumId="80" w15:restartNumberingAfterBreak="0">
    <w:nsid w:val="BBB9C840"/>
    <w:multiLevelType w:val="singleLevel"/>
    <w:tmpl w:val="BBB9C840"/>
    <w:lvl w:ilvl="0">
      <w:numFmt w:val="bullet"/>
      <w:lvlText w:val="•"/>
      <w:lvlJc w:val="left"/>
      <w:rPr>
        <w:color w:val="3370FF"/>
      </w:rPr>
    </w:lvl>
  </w:abstractNum>
  <w:abstractNum w:abstractNumId="81" w15:restartNumberingAfterBreak="0">
    <w:nsid w:val="BC837A95"/>
    <w:multiLevelType w:val="singleLevel"/>
    <w:tmpl w:val="BC837A95"/>
    <w:lvl w:ilvl="0">
      <w:numFmt w:val="bullet"/>
      <w:lvlText w:val="•"/>
      <w:lvlJc w:val="left"/>
      <w:rPr>
        <w:color w:val="3370FF"/>
      </w:rPr>
    </w:lvl>
  </w:abstractNum>
  <w:abstractNum w:abstractNumId="82" w15:restartNumberingAfterBreak="0">
    <w:nsid w:val="BCB7EA04"/>
    <w:multiLevelType w:val="singleLevel"/>
    <w:tmpl w:val="BCB7EA04"/>
    <w:lvl w:ilvl="0">
      <w:numFmt w:val="bullet"/>
      <w:lvlText w:val="•"/>
      <w:lvlJc w:val="left"/>
      <w:rPr>
        <w:color w:val="3370FF"/>
      </w:rPr>
    </w:lvl>
  </w:abstractNum>
  <w:abstractNum w:abstractNumId="83" w15:restartNumberingAfterBreak="0">
    <w:nsid w:val="BCECA0B4"/>
    <w:multiLevelType w:val="singleLevel"/>
    <w:tmpl w:val="BCECA0B4"/>
    <w:lvl w:ilvl="0">
      <w:numFmt w:val="bullet"/>
      <w:lvlText w:val="•"/>
      <w:lvlJc w:val="left"/>
      <w:rPr>
        <w:color w:val="3370FF"/>
      </w:rPr>
    </w:lvl>
  </w:abstractNum>
  <w:abstractNum w:abstractNumId="84" w15:restartNumberingAfterBreak="0">
    <w:nsid w:val="BDA1395C"/>
    <w:multiLevelType w:val="singleLevel"/>
    <w:tmpl w:val="BDA1395C"/>
    <w:lvl w:ilvl="0">
      <w:numFmt w:val="bullet"/>
      <w:lvlText w:val="•"/>
      <w:lvlJc w:val="left"/>
      <w:rPr>
        <w:color w:val="3370FF"/>
      </w:rPr>
    </w:lvl>
  </w:abstractNum>
  <w:abstractNum w:abstractNumId="85" w15:restartNumberingAfterBreak="0">
    <w:nsid w:val="BE8A4F4C"/>
    <w:multiLevelType w:val="singleLevel"/>
    <w:tmpl w:val="BE8A4F4C"/>
    <w:lvl w:ilvl="0">
      <w:numFmt w:val="bullet"/>
      <w:lvlText w:val="•"/>
      <w:lvlJc w:val="left"/>
      <w:rPr>
        <w:color w:val="3370FF"/>
      </w:rPr>
    </w:lvl>
  </w:abstractNum>
  <w:abstractNum w:abstractNumId="86" w15:restartNumberingAfterBreak="0">
    <w:nsid w:val="BE923771"/>
    <w:multiLevelType w:val="singleLevel"/>
    <w:tmpl w:val="BE923771"/>
    <w:lvl w:ilvl="0">
      <w:numFmt w:val="bullet"/>
      <w:lvlText w:val="•"/>
      <w:lvlJc w:val="left"/>
      <w:rPr>
        <w:color w:val="3370FF"/>
      </w:rPr>
    </w:lvl>
  </w:abstractNum>
  <w:abstractNum w:abstractNumId="87" w15:restartNumberingAfterBreak="0">
    <w:nsid w:val="BEDBFA51"/>
    <w:multiLevelType w:val="singleLevel"/>
    <w:tmpl w:val="BEDBFA51"/>
    <w:lvl w:ilvl="0">
      <w:numFmt w:val="bullet"/>
      <w:lvlText w:val="•"/>
      <w:lvlJc w:val="left"/>
      <w:rPr>
        <w:color w:val="3370FF"/>
      </w:rPr>
    </w:lvl>
  </w:abstractNum>
  <w:abstractNum w:abstractNumId="88" w15:restartNumberingAfterBreak="0">
    <w:nsid w:val="BF205925"/>
    <w:multiLevelType w:val="singleLevel"/>
    <w:tmpl w:val="BF205925"/>
    <w:lvl w:ilvl="0">
      <w:numFmt w:val="bullet"/>
      <w:lvlText w:val="•"/>
      <w:lvlJc w:val="left"/>
      <w:rPr>
        <w:color w:val="3370FF"/>
      </w:rPr>
    </w:lvl>
  </w:abstractNum>
  <w:abstractNum w:abstractNumId="89" w15:restartNumberingAfterBreak="0">
    <w:nsid w:val="BF50FE6B"/>
    <w:multiLevelType w:val="singleLevel"/>
    <w:tmpl w:val="BF50FE6B"/>
    <w:lvl w:ilvl="0">
      <w:numFmt w:val="bullet"/>
      <w:lvlText w:val="•"/>
      <w:lvlJc w:val="left"/>
      <w:rPr>
        <w:color w:val="3370FF"/>
      </w:rPr>
    </w:lvl>
  </w:abstractNum>
  <w:abstractNum w:abstractNumId="90" w15:restartNumberingAfterBreak="0">
    <w:nsid w:val="C0283A65"/>
    <w:multiLevelType w:val="singleLevel"/>
    <w:tmpl w:val="C0283A65"/>
    <w:lvl w:ilvl="0">
      <w:numFmt w:val="bullet"/>
      <w:lvlText w:val="•"/>
      <w:lvlJc w:val="left"/>
      <w:rPr>
        <w:color w:val="3370FF"/>
      </w:rPr>
    </w:lvl>
  </w:abstractNum>
  <w:abstractNum w:abstractNumId="91" w15:restartNumberingAfterBreak="0">
    <w:nsid w:val="C0915F4F"/>
    <w:multiLevelType w:val="singleLevel"/>
    <w:tmpl w:val="C0915F4F"/>
    <w:lvl w:ilvl="0">
      <w:numFmt w:val="bullet"/>
      <w:lvlText w:val="•"/>
      <w:lvlJc w:val="left"/>
      <w:rPr>
        <w:color w:val="3370FF"/>
      </w:rPr>
    </w:lvl>
  </w:abstractNum>
  <w:abstractNum w:abstractNumId="92" w15:restartNumberingAfterBreak="0">
    <w:nsid w:val="C17C4D43"/>
    <w:multiLevelType w:val="singleLevel"/>
    <w:tmpl w:val="C17C4D43"/>
    <w:lvl w:ilvl="0">
      <w:numFmt w:val="bullet"/>
      <w:lvlText w:val="•"/>
      <w:lvlJc w:val="left"/>
      <w:rPr>
        <w:color w:val="3370FF"/>
      </w:rPr>
    </w:lvl>
  </w:abstractNum>
  <w:abstractNum w:abstractNumId="93" w15:restartNumberingAfterBreak="0">
    <w:nsid w:val="C2D3C316"/>
    <w:multiLevelType w:val="singleLevel"/>
    <w:tmpl w:val="C2D3C316"/>
    <w:lvl w:ilvl="0">
      <w:numFmt w:val="bullet"/>
      <w:lvlText w:val="•"/>
      <w:lvlJc w:val="left"/>
      <w:rPr>
        <w:color w:val="3370FF"/>
      </w:rPr>
    </w:lvl>
  </w:abstractNum>
  <w:abstractNum w:abstractNumId="94" w15:restartNumberingAfterBreak="0">
    <w:nsid w:val="C4E0D24A"/>
    <w:multiLevelType w:val="singleLevel"/>
    <w:tmpl w:val="C4E0D24A"/>
    <w:lvl w:ilvl="0">
      <w:numFmt w:val="bullet"/>
      <w:lvlText w:val="•"/>
      <w:lvlJc w:val="left"/>
      <w:rPr>
        <w:color w:val="3370FF"/>
      </w:rPr>
    </w:lvl>
  </w:abstractNum>
  <w:abstractNum w:abstractNumId="95" w15:restartNumberingAfterBreak="0">
    <w:nsid w:val="C4EA4DBF"/>
    <w:multiLevelType w:val="singleLevel"/>
    <w:tmpl w:val="C4EA4DBF"/>
    <w:lvl w:ilvl="0">
      <w:numFmt w:val="bullet"/>
      <w:lvlText w:val="•"/>
      <w:lvlJc w:val="left"/>
      <w:rPr>
        <w:color w:val="3370FF"/>
      </w:rPr>
    </w:lvl>
  </w:abstractNum>
  <w:abstractNum w:abstractNumId="96" w15:restartNumberingAfterBreak="0">
    <w:nsid w:val="C560BE57"/>
    <w:multiLevelType w:val="singleLevel"/>
    <w:tmpl w:val="C560BE57"/>
    <w:lvl w:ilvl="0">
      <w:numFmt w:val="bullet"/>
      <w:lvlText w:val="•"/>
      <w:lvlJc w:val="left"/>
      <w:rPr>
        <w:color w:val="3370FF"/>
      </w:rPr>
    </w:lvl>
  </w:abstractNum>
  <w:abstractNum w:abstractNumId="97" w15:restartNumberingAfterBreak="0">
    <w:nsid w:val="C5C268A9"/>
    <w:multiLevelType w:val="singleLevel"/>
    <w:tmpl w:val="C5C268A9"/>
    <w:lvl w:ilvl="0">
      <w:numFmt w:val="bullet"/>
      <w:lvlText w:val="•"/>
      <w:lvlJc w:val="left"/>
      <w:rPr>
        <w:color w:val="3370FF"/>
      </w:rPr>
    </w:lvl>
  </w:abstractNum>
  <w:abstractNum w:abstractNumId="98" w15:restartNumberingAfterBreak="0">
    <w:nsid w:val="C83AAF60"/>
    <w:multiLevelType w:val="singleLevel"/>
    <w:tmpl w:val="C83AAF60"/>
    <w:lvl w:ilvl="0">
      <w:numFmt w:val="bullet"/>
      <w:lvlText w:val="•"/>
      <w:lvlJc w:val="left"/>
      <w:rPr>
        <w:color w:val="3370FF"/>
      </w:rPr>
    </w:lvl>
  </w:abstractNum>
  <w:abstractNum w:abstractNumId="99" w15:restartNumberingAfterBreak="0">
    <w:nsid w:val="C8879AEF"/>
    <w:multiLevelType w:val="singleLevel"/>
    <w:tmpl w:val="C8879AEF"/>
    <w:lvl w:ilvl="0">
      <w:numFmt w:val="bullet"/>
      <w:lvlText w:val="•"/>
      <w:lvlJc w:val="left"/>
      <w:rPr>
        <w:color w:val="3370FF"/>
      </w:rPr>
    </w:lvl>
  </w:abstractNum>
  <w:abstractNum w:abstractNumId="100" w15:restartNumberingAfterBreak="0">
    <w:nsid w:val="C90D1B09"/>
    <w:multiLevelType w:val="singleLevel"/>
    <w:tmpl w:val="C90D1B09"/>
    <w:lvl w:ilvl="0">
      <w:numFmt w:val="bullet"/>
      <w:lvlText w:val="•"/>
      <w:lvlJc w:val="left"/>
      <w:rPr>
        <w:color w:val="3370FF"/>
      </w:rPr>
    </w:lvl>
  </w:abstractNum>
  <w:abstractNum w:abstractNumId="101" w15:restartNumberingAfterBreak="0">
    <w:nsid w:val="C9412743"/>
    <w:multiLevelType w:val="singleLevel"/>
    <w:tmpl w:val="C9412743"/>
    <w:lvl w:ilvl="0">
      <w:numFmt w:val="bullet"/>
      <w:lvlText w:val="•"/>
      <w:lvlJc w:val="left"/>
      <w:rPr>
        <w:color w:val="3370FF"/>
      </w:rPr>
    </w:lvl>
  </w:abstractNum>
  <w:abstractNum w:abstractNumId="102" w15:restartNumberingAfterBreak="0">
    <w:nsid w:val="C9C05784"/>
    <w:multiLevelType w:val="singleLevel"/>
    <w:tmpl w:val="C9C05784"/>
    <w:lvl w:ilvl="0">
      <w:numFmt w:val="bullet"/>
      <w:lvlText w:val="•"/>
      <w:lvlJc w:val="left"/>
      <w:rPr>
        <w:color w:val="3370FF"/>
      </w:rPr>
    </w:lvl>
  </w:abstractNum>
  <w:abstractNum w:abstractNumId="103" w15:restartNumberingAfterBreak="0">
    <w:nsid w:val="CB0CECA5"/>
    <w:multiLevelType w:val="singleLevel"/>
    <w:tmpl w:val="CB0CECA5"/>
    <w:lvl w:ilvl="0">
      <w:numFmt w:val="bullet"/>
      <w:lvlText w:val="•"/>
      <w:lvlJc w:val="left"/>
      <w:rPr>
        <w:color w:val="3370FF"/>
      </w:rPr>
    </w:lvl>
  </w:abstractNum>
  <w:abstractNum w:abstractNumId="104" w15:restartNumberingAfterBreak="0">
    <w:nsid w:val="CB94649F"/>
    <w:multiLevelType w:val="singleLevel"/>
    <w:tmpl w:val="CB94649F"/>
    <w:lvl w:ilvl="0">
      <w:numFmt w:val="bullet"/>
      <w:lvlText w:val="•"/>
      <w:lvlJc w:val="left"/>
      <w:rPr>
        <w:color w:val="3370FF"/>
      </w:rPr>
    </w:lvl>
  </w:abstractNum>
  <w:abstractNum w:abstractNumId="105" w15:restartNumberingAfterBreak="0">
    <w:nsid w:val="CD699D1D"/>
    <w:multiLevelType w:val="singleLevel"/>
    <w:tmpl w:val="CD699D1D"/>
    <w:lvl w:ilvl="0">
      <w:numFmt w:val="bullet"/>
      <w:lvlText w:val="•"/>
      <w:lvlJc w:val="left"/>
      <w:rPr>
        <w:color w:val="3370FF"/>
      </w:rPr>
    </w:lvl>
  </w:abstractNum>
  <w:abstractNum w:abstractNumId="106" w15:restartNumberingAfterBreak="0">
    <w:nsid w:val="CF092B84"/>
    <w:multiLevelType w:val="singleLevel"/>
    <w:tmpl w:val="CF092B84"/>
    <w:lvl w:ilvl="0">
      <w:numFmt w:val="bullet"/>
      <w:lvlText w:val="•"/>
      <w:lvlJc w:val="left"/>
      <w:rPr>
        <w:color w:val="3370FF"/>
      </w:rPr>
    </w:lvl>
  </w:abstractNum>
  <w:abstractNum w:abstractNumId="107" w15:restartNumberingAfterBreak="0">
    <w:nsid w:val="CF10C1A1"/>
    <w:multiLevelType w:val="singleLevel"/>
    <w:tmpl w:val="CF10C1A1"/>
    <w:lvl w:ilvl="0">
      <w:numFmt w:val="bullet"/>
      <w:lvlText w:val="•"/>
      <w:lvlJc w:val="left"/>
      <w:rPr>
        <w:color w:val="3370FF"/>
      </w:rPr>
    </w:lvl>
  </w:abstractNum>
  <w:abstractNum w:abstractNumId="108" w15:restartNumberingAfterBreak="0">
    <w:nsid w:val="D1EB1714"/>
    <w:multiLevelType w:val="singleLevel"/>
    <w:tmpl w:val="D1EB1714"/>
    <w:lvl w:ilvl="0">
      <w:numFmt w:val="bullet"/>
      <w:lvlText w:val="•"/>
      <w:lvlJc w:val="left"/>
      <w:rPr>
        <w:color w:val="3370FF"/>
      </w:rPr>
    </w:lvl>
  </w:abstractNum>
  <w:abstractNum w:abstractNumId="109" w15:restartNumberingAfterBreak="0">
    <w:nsid w:val="D23AE8D9"/>
    <w:multiLevelType w:val="singleLevel"/>
    <w:tmpl w:val="D23AE8D9"/>
    <w:lvl w:ilvl="0">
      <w:numFmt w:val="bullet"/>
      <w:lvlText w:val="•"/>
      <w:lvlJc w:val="left"/>
      <w:rPr>
        <w:color w:val="3370FF"/>
      </w:rPr>
    </w:lvl>
  </w:abstractNum>
  <w:abstractNum w:abstractNumId="110" w15:restartNumberingAfterBreak="0">
    <w:nsid w:val="D2B2DAFD"/>
    <w:multiLevelType w:val="singleLevel"/>
    <w:tmpl w:val="D2B2DAFD"/>
    <w:lvl w:ilvl="0">
      <w:numFmt w:val="bullet"/>
      <w:lvlText w:val="•"/>
      <w:lvlJc w:val="left"/>
      <w:rPr>
        <w:color w:val="3370FF"/>
      </w:rPr>
    </w:lvl>
  </w:abstractNum>
  <w:abstractNum w:abstractNumId="111" w15:restartNumberingAfterBreak="0">
    <w:nsid w:val="D42187FE"/>
    <w:multiLevelType w:val="singleLevel"/>
    <w:tmpl w:val="D42187FE"/>
    <w:lvl w:ilvl="0">
      <w:numFmt w:val="bullet"/>
      <w:lvlText w:val="•"/>
      <w:lvlJc w:val="left"/>
      <w:rPr>
        <w:color w:val="3370FF"/>
      </w:rPr>
    </w:lvl>
  </w:abstractNum>
  <w:abstractNum w:abstractNumId="112" w15:restartNumberingAfterBreak="0">
    <w:nsid w:val="D5F12F34"/>
    <w:multiLevelType w:val="singleLevel"/>
    <w:tmpl w:val="D5F12F34"/>
    <w:lvl w:ilvl="0">
      <w:numFmt w:val="bullet"/>
      <w:lvlText w:val="•"/>
      <w:lvlJc w:val="left"/>
      <w:rPr>
        <w:color w:val="3370FF"/>
      </w:rPr>
    </w:lvl>
  </w:abstractNum>
  <w:abstractNum w:abstractNumId="113" w15:restartNumberingAfterBreak="0">
    <w:nsid w:val="D7936317"/>
    <w:multiLevelType w:val="singleLevel"/>
    <w:tmpl w:val="D7936317"/>
    <w:lvl w:ilvl="0">
      <w:numFmt w:val="bullet"/>
      <w:lvlText w:val="•"/>
      <w:lvlJc w:val="left"/>
      <w:rPr>
        <w:color w:val="3370FF"/>
      </w:rPr>
    </w:lvl>
  </w:abstractNum>
  <w:abstractNum w:abstractNumId="114" w15:restartNumberingAfterBreak="0">
    <w:nsid w:val="D7D140E4"/>
    <w:multiLevelType w:val="singleLevel"/>
    <w:tmpl w:val="D7D140E4"/>
    <w:lvl w:ilvl="0">
      <w:numFmt w:val="bullet"/>
      <w:lvlText w:val="•"/>
      <w:lvlJc w:val="left"/>
      <w:rPr>
        <w:color w:val="3370FF"/>
      </w:rPr>
    </w:lvl>
  </w:abstractNum>
  <w:abstractNum w:abstractNumId="115" w15:restartNumberingAfterBreak="0">
    <w:nsid w:val="D7F9FE59"/>
    <w:multiLevelType w:val="singleLevel"/>
    <w:tmpl w:val="D7F9FE59"/>
    <w:lvl w:ilvl="0">
      <w:numFmt w:val="bullet"/>
      <w:lvlText w:val="•"/>
      <w:lvlJc w:val="left"/>
      <w:rPr>
        <w:color w:val="3370FF"/>
      </w:rPr>
    </w:lvl>
  </w:abstractNum>
  <w:abstractNum w:abstractNumId="116" w15:restartNumberingAfterBreak="0">
    <w:nsid w:val="DAD3A854"/>
    <w:multiLevelType w:val="singleLevel"/>
    <w:tmpl w:val="DAD3A854"/>
    <w:lvl w:ilvl="0">
      <w:numFmt w:val="bullet"/>
      <w:lvlText w:val="•"/>
      <w:lvlJc w:val="left"/>
      <w:rPr>
        <w:color w:val="3370FF"/>
      </w:rPr>
    </w:lvl>
  </w:abstractNum>
  <w:abstractNum w:abstractNumId="117" w15:restartNumberingAfterBreak="0">
    <w:nsid w:val="DAE62134"/>
    <w:multiLevelType w:val="singleLevel"/>
    <w:tmpl w:val="DAE62134"/>
    <w:lvl w:ilvl="0">
      <w:numFmt w:val="bullet"/>
      <w:lvlText w:val="•"/>
      <w:lvlJc w:val="left"/>
      <w:rPr>
        <w:color w:val="3370FF"/>
      </w:rPr>
    </w:lvl>
  </w:abstractNum>
  <w:abstractNum w:abstractNumId="118" w15:restartNumberingAfterBreak="0">
    <w:nsid w:val="DAF63FD3"/>
    <w:multiLevelType w:val="singleLevel"/>
    <w:tmpl w:val="DAF63FD3"/>
    <w:lvl w:ilvl="0">
      <w:numFmt w:val="bullet"/>
      <w:lvlText w:val="•"/>
      <w:lvlJc w:val="left"/>
      <w:rPr>
        <w:color w:val="3370FF"/>
      </w:rPr>
    </w:lvl>
  </w:abstractNum>
  <w:abstractNum w:abstractNumId="119" w15:restartNumberingAfterBreak="0">
    <w:nsid w:val="DCBA6B53"/>
    <w:multiLevelType w:val="singleLevel"/>
    <w:tmpl w:val="DCBA6B53"/>
    <w:lvl w:ilvl="0">
      <w:numFmt w:val="bullet"/>
      <w:lvlText w:val="•"/>
      <w:lvlJc w:val="left"/>
      <w:rPr>
        <w:color w:val="3370FF"/>
      </w:rPr>
    </w:lvl>
  </w:abstractNum>
  <w:abstractNum w:abstractNumId="120" w15:restartNumberingAfterBreak="0">
    <w:nsid w:val="DD02F921"/>
    <w:multiLevelType w:val="singleLevel"/>
    <w:tmpl w:val="DD02F921"/>
    <w:lvl w:ilvl="0">
      <w:numFmt w:val="bullet"/>
      <w:lvlText w:val="•"/>
      <w:lvlJc w:val="left"/>
      <w:rPr>
        <w:color w:val="3370FF"/>
      </w:rPr>
    </w:lvl>
  </w:abstractNum>
  <w:abstractNum w:abstractNumId="121" w15:restartNumberingAfterBreak="0">
    <w:nsid w:val="DD3DB379"/>
    <w:multiLevelType w:val="singleLevel"/>
    <w:tmpl w:val="DD3DB379"/>
    <w:lvl w:ilvl="0">
      <w:numFmt w:val="bullet"/>
      <w:lvlText w:val="•"/>
      <w:lvlJc w:val="left"/>
      <w:rPr>
        <w:color w:val="3370FF"/>
      </w:rPr>
    </w:lvl>
  </w:abstractNum>
  <w:abstractNum w:abstractNumId="122" w15:restartNumberingAfterBreak="0">
    <w:nsid w:val="DD474A30"/>
    <w:multiLevelType w:val="singleLevel"/>
    <w:tmpl w:val="DD474A30"/>
    <w:lvl w:ilvl="0">
      <w:numFmt w:val="bullet"/>
      <w:lvlText w:val="•"/>
      <w:lvlJc w:val="left"/>
      <w:rPr>
        <w:color w:val="3370FF"/>
      </w:rPr>
    </w:lvl>
  </w:abstractNum>
  <w:abstractNum w:abstractNumId="123" w15:restartNumberingAfterBreak="0">
    <w:nsid w:val="DE9385D2"/>
    <w:multiLevelType w:val="singleLevel"/>
    <w:tmpl w:val="DE9385D2"/>
    <w:lvl w:ilvl="0">
      <w:numFmt w:val="bullet"/>
      <w:lvlText w:val="•"/>
      <w:lvlJc w:val="left"/>
      <w:rPr>
        <w:color w:val="3370FF"/>
      </w:rPr>
    </w:lvl>
  </w:abstractNum>
  <w:abstractNum w:abstractNumId="124" w15:restartNumberingAfterBreak="0">
    <w:nsid w:val="E0294EC7"/>
    <w:multiLevelType w:val="singleLevel"/>
    <w:tmpl w:val="E0294EC7"/>
    <w:lvl w:ilvl="0">
      <w:numFmt w:val="bullet"/>
      <w:lvlText w:val="•"/>
      <w:lvlJc w:val="left"/>
      <w:rPr>
        <w:color w:val="3370FF"/>
      </w:rPr>
    </w:lvl>
  </w:abstractNum>
  <w:abstractNum w:abstractNumId="125" w15:restartNumberingAfterBreak="0">
    <w:nsid w:val="E093A4B0"/>
    <w:multiLevelType w:val="singleLevel"/>
    <w:tmpl w:val="E093A4B0"/>
    <w:lvl w:ilvl="0">
      <w:numFmt w:val="bullet"/>
      <w:lvlText w:val="•"/>
      <w:lvlJc w:val="left"/>
      <w:rPr>
        <w:color w:val="3370FF"/>
      </w:rPr>
    </w:lvl>
  </w:abstractNum>
  <w:abstractNum w:abstractNumId="126" w15:restartNumberingAfterBreak="0">
    <w:nsid w:val="E43A772E"/>
    <w:multiLevelType w:val="singleLevel"/>
    <w:tmpl w:val="E43A772E"/>
    <w:lvl w:ilvl="0">
      <w:numFmt w:val="bullet"/>
      <w:lvlText w:val="•"/>
      <w:lvlJc w:val="left"/>
      <w:rPr>
        <w:color w:val="3370FF"/>
      </w:rPr>
    </w:lvl>
  </w:abstractNum>
  <w:abstractNum w:abstractNumId="127" w15:restartNumberingAfterBreak="0">
    <w:nsid w:val="E4D85DB5"/>
    <w:multiLevelType w:val="singleLevel"/>
    <w:tmpl w:val="E4D85DB5"/>
    <w:lvl w:ilvl="0">
      <w:numFmt w:val="bullet"/>
      <w:lvlText w:val="•"/>
      <w:lvlJc w:val="left"/>
      <w:rPr>
        <w:color w:val="3370FF"/>
      </w:rPr>
    </w:lvl>
  </w:abstractNum>
  <w:abstractNum w:abstractNumId="128" w15:restartNumberingAfterBreak="0">
    <w:nsid w:val="E504947C"/>
    <w:multiLevelType w:val="singleLevel"/>
    <w:tmpl w:val="E504947C"/>
    <w:lvl w:ilvl="0">
      <w:numFmt w:val="bullet"/>
      <w:lvlText w:val="•"/>
      <w:lvlJc w:val="left"/>
      <w:rPr>
        <w:color w:val="3370FF"/>
      </w:rPr>
    </w:lvl>
  </w:abstractNum>
  <w:abstractNum w:abstractNumId="129" w15:restartNumberingAfterBreak="0">
    <w:nsid w:val="E52D9448"/>
    <w:multiLevelType w:val="singleLevel"/>
    <w:tmpl w:val="E52D9448"/>
    <w:lvl w:ilvl="0">
      <w:numFmt w:val="bullet"/>
      <w:lvlText w:val="•"/>
      <w:lvlJc w:val="left"/>
      <w:rPr>
        <w:color w:val="3370FF"/>
      </w:rPr>
    </w:lvl>
  </w:abstractNum>
  <w:abstractNum w:abstractNumId="130" w15:restartNumberingAfterBreak="0">
    <w:nsid w:val="E6E98F67"/>
    <w:multiLevelType w:val="singleLevel"/>
    <w:tmpl w:val="E6E98F67"/>
    <w:lvl w:ilvl="0">
      <w:numFmt w:val="bullet"/>
      <w:lvlText w:val="•"/>
      <w:lvlJc w:val="left"/>
      <w:rPr>
        <w:color w:val="3370FF"/>
      </w:rPr>
    </w:lvl>
  </w:abstractNum>
  <w:abstractNum w:abstractNumId="131" w15:restartNumberingAfterBreak="0">
    <w:nsid w:val="E7B27C5B"/>
    <w:multiLevelType w:val="singleLevel"/>
    <w:tmpl w:val="E7B27C5B"/>
    <w:lvl w:ilvl="0">
      <w:numFmt w:val="bullet"/>
      <w:lvlText w:val="•"/>
      <w:lvlJc w:val="left"/>
      <w:rPr>
        <w:color w:val="3370FF"/>
      </w:rPr>
    </w:lvl>
  </w:abstractNum>
  <w:abstractNum w:abstractNumId="132" w15:restartNumberingAfterBreak="0">
    <w:nsid w:val="E887D337"/>
    <w:multiLevelType w:val="singleLevel"/>
    <w:tmpl w:val="E887D337"/>
    <w:lvl w:ilvl="0">
      <w:numFmt w:val="bullet"/>
      <w:lvlText w:val="•"/>
      <w:lvlJc w:val="left"/>
      <w:rPr>
        <w:color w:val="3370FF"/>
      </w:rPr>
    </w:lvl>
  </w:abstractNum>
  <w:abstractNum w:abstractNumId="133" w15:restartNumberingAfterBreak="0">
    <w:nsid w:val="E93EBC56"/>
    <w:multiLevelType w:val="singleLevel"/>
    <w:tmpl w:val="E93EBC56"/>
    <w:lvl w:ilvl="0">
      <w:numFmt w:val="bullet"/>
      <w:lvlText w:val="•"/>
      <w:lvlJc w:val="left"/>
      <w:rPr>
        <w:color w:val="3370FF"/>
      </w:rPr>
    </w:lvl>
  </w:abstractNum>
  <w:abstractNum w:abstractNumId="134" w15:restartNumberingAfterBreak="0">
    <w:nsid w:val="EA28CC15"/>
    <w:multiLevelType w:val="singleLevel"/>
    <w:tmpl w:val="EA28CC15"/>
    <w:lvl w:ilvl="0">
      <w:numFmt w:val="bullet"/>
      <w:lvlText w:val="•"/>
      <w:lvlJc w:val="left"/>
      <w:rPr>
        <w:color w:val="3370FF"/>
      </w:rPr>
    </w:lvl>
  </w:abstractNum>
  <w:abstractNum w:abstractNumId="135" w15:restartNumberingAfterBreak="0">
    <w:nsid w:val="EA6756E5"/>
    <w:multiLevelType w:val="singleLevel"/>
    <w:tmpl w:val="EA6756E5"/>
    <w:lvl w:ilvl="0">
      <w:numFmt w:val="bullet"/>
      <w:lvlText w:val="•"/>
      <w:lvlJc w:val="left"/>
      <w:rPr>
        <w:color w:val="3370FF"/>
      </w:rPr>
    </w:lvl>
  </w:abstractNum>
  <w:abstractNum w:abstractNumId="136" w15:restartNumberingAfterBreak="0">
    <w:nsid w:val="EB1B02D4"/>
    <w:multiLevelType w:val="singleLevel"/>
    <w:tmpl w:val="EB1B02D4"/>
    <w:lvl w:ilvl="0">
      <w:numFmt w:val="bullet"/>
      <w:lvlText w:val="•"/>
      <w:lvlJc w:val="left"/>
      <w:rPr>
        <w:color w:val="3370FF"/>
      </w:rPr>
    </w:lvl>
  </w:abstractNum>
  <w:abstractNum w:abstractNumId="137" w15:restartNumberingAfterBreak="0">
    <w:nsid w:val="EFCECDC7"/>
    <w:multiLevelType w:val="singleLevel"/>
    <w:tmpl w:val="EFCECDC7"/>
    <w:lvl w:ilvl="0">
      <w:numFmt w:val="bullet"/>
      <w:lvlText w:val="•"/>
      <w:lvlJc w:val="left"/>
      <w:rPr>
        <w:color w:val="3370FF"/>
      </w:rPr>
    </w:lvl>
  </w:abstractNum>
  <w:abstractNum w:abstractNumId="138" w15:restartNumberingAfterBreak="0">
    <w:nsid w:val="F066642F"/>
    <w:multiLevelType w:val="singleLevel"/>
    <w:tmpl w:val="F066642F"/>
    <w:lvl w:ilvl="0">
      <w:numFmt w:val="bullet"/>
      <w:lvlText w:val="•"/>
      <w:lvlJc w:val="left"/>
      <w:rPr>
        <w:color w:val="3370FF"/>
      </w:rPr>
    </w:lvl>
  </w:abstractNum>
  <w:abstractNum w:abstractNumId="139" w15:restartNumberingAfterBreak="0">
    <w:nsid w:val="F0E89278"/>
    <w:multiLevelType w:val="singleLevel"/>
    <w:tmpl w:val="F0E89278"/>
    <w:lvl w:ilvl="0">
      <w:numFmt w:val="bullet"/>
      <w:lvlText w:val="•"/>
      <w:lvlJc w:val="left"/>
      <w:rPr>
        <w:color w:val="3370FF"/>
      </w:rPr>
    </w:lvl>
  </w:abstractNum>
  <w:abstractNum w:abstractNumId="140" w15:restartNumberingAfterBreak="0">
    <w:nsid w:val="F1FCDEFA"/>
    <w:multiLevelType w:val="singleLevel"/>
    <w:tmpl w:val="F1FCDEFA"/>
    <w:lvl w:ilvl="0">
      <w:numFmt w:val="bullet"/>
      <w:lvlText w:val="•"/>
      <w:lvlJc w:val="left"/>
      <w:rPr>
        <w:color w:val="3370FF"/>
      </w:rPr>
    </w:lvl>
  </w:abstractNum>
  <w:abstractNum w:abstractNumId="141" w15:restartNumberingAfterBreak="0">
    <w:nsid w:val="F237ACA1"/>
    <w:multiLevelType w:val="singleLevel"/>
    <w:tmpl w:val="F237ACA1"/>
    <w:lvl w:ilvl="0">
      <w:numFmt w:val="bullet"/>
      <w:lvlText w:val="•"/>
      <w:lvlJc w:val="left"/>
      <w:rPr>
        <w:color w:val="3370FF"/>
      </w:rPr>
    </w:lvl>
  </w:abstractNum>
  <w:abstractNum w:abstractNumId="142" w15:restartNumberingAfterBreak="0">
    <w:nsid w:val="F2A81E1A"/>
    <w:multiLevelType w:val="singleLevel"/>
    <w:tmpl w:val="F2A81E1A"/>
    <w:lvl w:ilvl="0">
      <w:numFmt w:val="bullet"/>
      <w:lvlText w:val="•"/>
      <w:lvlJc w:val="left"/>
      <w:rPr>
        <w:color w:val="3370FF"/>
      </w:rPr>
    </w:lvl>
  </w:abstractNum>
  <w:abstractNum w:abstractNumId="143" w15:restartNumberingAfterBreak="0">
    <w:nsid w:val="F30FC083"/>
    <w:multiLevelType w:val="singleLevel"/>
    <w:tmpl w:val="F30FC083"/>
    <w:lvl w:ilvl="0">
      <w:numFmt w:val="bullet"/>
      <w:lvlText w:val="•"/>
      <w:lvlJc w:val="left"/>
      <w:rPr>
        <w:color w:val="3370FF"/>
      </w:rPr>
    </w:lvl>
  </w:abstractNum>
  <w:abstractNum w:abstractNumId="144" w15:restartNumberingAfterBreak="0">
    <w:nsid w:val="F3A33954"/>
    <w:multiLevelType w:val="singleLevel"/>
    <w:tmpl w:val="F3A33954"/>
    <w:lvl w:ilvl="0">
      <w:numFmt w:val="bullet"/>
      <w:lvlText w:val="•"/>
      <w:lvlJc w:val="left"/>
      <w:rPr>
        <w:color w:val="3370FF"/>
      </w:rPr>
    </w:lvl>
  </w:abstractNum>
  <w:abstractNum w:abstractNumId="145" w15:restartNumberingAfterBreak="0">
    <w:nsid w:val="F3B956F0"/>
    <w:multiLevelType w:val="singleLevel"/>
    <w:tmpl w:val="F3B956F0"/>
    <w:lvl w:ilvl="0">
      <w:numFmt w:val="bullet"/>
      <w:lvlText w:val="•"/>
      <w:lvlJc w:val="left"/>
      <w:rPr>
        <w:color w:val="3370FF"/>
      </w:rPr>
    </w:lvl>
  </w:abstractNum>
  <w:abstractNum w:abstractNumId="146" w15:restartNumberingAfterBreak="0">
    <w:nsid w:val="F411B296"/>
    <w:multiLevelType w:val="singleLevel"/>
    <w:tmpl w:val="F411B296"/>
    <w:lvl w:ilvl="0">
      <w:numFmt w:val="bullet"/>
      <w:lvlText w:val="•"/>
      <w:lvlJc w:val="left"/>
      <w:rPr>
        <w:color w:val="3370FF"/>
      </w:rPr>
    </w:lvl>
  </w:abstractNum>
  <w:abstractNum w:abstractNumId="147" w15:restartNumberingAfterBreak="0">
    <w:nsid w:val="F46CCC20"/>
    <w:multiLevelType w:val="singleLevel"/>
    <w:tmpl w:val="F46CCC20"/>
    <w:lvl w:ilvl="0">
      <w:numFmt w:val="bullet"/>
      <w:lvlText w:val="•"/>
      <w:lvlJc w:val="left"/>
      <w:rPr>
        <w:color w:val="3370FF"/>
      </w:rPr>
    </w:lvl>
  </w:abstractNum>
  <w:abstractNum w:abstractNumId="148" w15:restartNumberingAfterBreak="0">
    <w:nsid w:val="F4A942FE"/>
    <w:multiLevelType w:val="singleLevel"/>
    <w:tmpl w:val="F4A942FE"/>
    <w:lvl w:ilvl="0">
      <w:numFmt w:val="bullet"/>
      <w:lvlText w:val="•"/>
      <w:lvlJc w:val="left"/>
      <w:rPr>
        <w:color w:val="3370FF"/>
      </w:rPr>
    </w:lvl>
  </w:abstractNum>
  <w:abstractNum w:abstractNumId="149" w15:restartNumberingAfterBreak="0">
    <w:nsid w:val="F4B5D9F5"/>
    <w:multiLevelType w:val="singleLevel"/>
    <w:tmpl w:val="F4B5D9F5"/>
    <w:lvl w:ilvl="0">
      <w:numFmt w:val="bullet"/>
      <w:lvlText w:val="•"/>
      <w:lvlJc w:val="left"/>
      <w:rPr>
        <w:color w:val="3370FF"/>
      </w:rPr>
    </w:lvl>
  </w:abstractNum>
  <w:abstractNum w:abstractNumId="150" w15:restartNumberingAfterBreak="0">
    <w:nsid w:val="F585BF25"/>
    <w:multiLevelType w:val="singleLevel"/>
    <w:tmpl w:val="F585BF25"/>
    <w:lvl w:ilvl="0">
      <w:numFmt w:val="bullet"/>
      <w:lvlText w:val="•"/>
      <w:lvlJc w:val="left"/>
      <w:rPr>
        <w:color w:val="3370FF"/>
      </w:rPr>
    </w:lvl>
  </w:abstractNum>
  <w:abstractNum w:abstractNumId="151" w15:restartNumberingAfterBreak="0">
    <w:nsid w:val="F689643B"/>
    <w:multiLevelType w:val="singleLevel"/>
    <w:tmpl w:val="F689643B"/>
    <w:lvl w:ilvl="0">
      <w:numFmt w:val="bullet"/>
      <w:lvlText w:val="•"/>
      <w:lvlJc w:val="left"/>
      <w:rPr>
        <w:color w:val="3370FF"/>
      </w:rPr>
    </w:lvl>
  </w:abstractNum>
  <w:abstractNum w:abstractNumId="152" w15:restartNumberingAfterBreak="0">
    <w:nsid w:val="F7735DC9"/>
    <w:multiLevelType w:val="singleLevel"/>
    <w:tmpl w:val="F7735DC9"/>
    <w:lvl w:ilvl="0">
      <w:numFmt w:val="bullet"/>
      <w:lvlText w:val="•"/>
      <w:lvlJc w:val="left"/>
      <w:rPr>
        <w:color w:val="3370FF"/>
      </w:rPr>
    </w:lvl>
  </w:abstractNum>
  <w:abstractNum w:abstractNumId="153" w15:restartNumberingAfterBreak="0">
    <w:nsid w:val="F8949042"/>
    <w:multiLevelType w:val="singleLevel"/>
    <w:tmpl w:val="F8949042"/>
    <w:lvl w:ilvl="0">
      <w:numFmt w:val="bullet"/>
      <w:lvlText w:val="•"/>
      <w:lvlJc w:val="left"/>
      <w:rPr>
        <w:color w:val="3370FF"/>
      </w:rPr>
    </w:lvl>
  </w:abstractNum>
  <w:abstractNum w:abstractNumId="154" w15:restartNumberingAfterBreak="0">
    <w:nsid w:val="F9718D3C"/>
    <w:multiLevelType w:val="singleLevel"/>
    <w:tmpl w:val="F9718D3C"/>
    <w:lvl w:ilvl="0">
      <w:numFmt w:val="bullet"/>
      <w:lvlText w:val="•"/>
      <w:lvlJc w:val="left"/>
      <w:rPr>
        <w:color w:val="3370FF"/>
      </w:rPr>
    </w:lvl>
  </w:abstractNum>
  <w:abstractNum w:abstractNumId="155" w15:restartNumberingAfterBreak="0">
    <w:nsid w:val="F97CED97"/>
    <w:multiLevelType w:val="singleLevel"/>
    <w:tmpl w:val="F97CED97"/>
    <w:lvl w:ilvl="0">
      <w:numFmt w:val="bullet"/>
      <w:lvlText w:val="•"/>
      <w:lvlJc w:val="left"/>
      <w:rPr>
        <w:color w:val="3370FF"/>
      </w:rPr>
    </w:lvl>
  </w:abstractNum>
  <w:abstractNum w:abstractNumId="156" w15:restartNumberingAfterBreak="0">
    <w:nsid w:val="FCC85EE2"/>
    <w:multiLevelType w:val="singleLevel"/>
    <w:tmpl w:val="FCC85EE2"/>
    <w:lvl w:ilvl="0">
      <w:numFmt w:val="bullet"/>
      <w:lvlText w:val="•"/>
      <w:lvlJc w:val="left"/>
      <w:rPr>
        <w:color w:val="3370FF"/>
      </w:rPr>
    </w:lvl>
  </w:abstractNum>
  <w:abstractNum w:abstractNumId="157" w15:restartNumberingAfterBreak="0">
    <w:nsid w:val="FEC2EA36"/>
    <w:multiLevelType w:val="singleLevel"/>
    <w:tmpl w:val="FEC2EA36"/>
    <w:lvl w:ilvl="0">
      <w:numFmt w:val="bullet"/>
      <w:lvlText w:val="•"/>
      <w:lvlJc w:val="left"/>
      <w:rPr>
        <w:color w:val="3370FF"/>
      </w:rPr>
    </w:lvl>
  </w:abstractNum>
  <w:abstractNum w:abstractNumId="158" w15:restartNumberingAfterBreak="0">
    <w:nsid w:val="0039509F"/>
    <w:multiLevelType w:val="singleLevel"/>
    <w:tmpl w:val="0039509F"/>
    <w:lvl w:ilvl="0">
      <w:numFmt w:val="bullet"/>
      <w:lvlText w:val="•"/>
      <w:lvlJc w:val="left"/>
      <w:rPr>
        <w:color w:val="3370FF"/>
      </w:rPr>
    </w:lvl>
  </w:abstractNum>
  <w:abstractNum w:abstractNumId="159" w15:restartNumberingAfterBreak="0">
    <w:nsid w:val="0053208E"/>
    <w:multiLevelType w:val="singleLevel"/>
    <w:tmpl w:val="0053208E"/>
    <w:lvl w:ilvl="0">
      <w:numFmt w:val="bullet"/>
      <w:lvlText w:val="•"/>
      <w:lvlJc w:val="left"/>
      <w:rPr>
        <w:color w:val="3370FF"/>
      </w:rPr>
    </w:lvl>
  </w:abstractNum>
  <w:abstractNum w:abstractNumId="160" w15:restartNumberingAfterBreak="0">
    <w:nsid w:val="01836A6D"/>
    <w:multiLevelType w:val="singleLevel"/>
    <w:tmpl w:val="01836A6D"/>
    <w:lvl w:ilvl="0">
      <w:numFmt w:val="bullet"/>
      <w:lvlText w:val="•"/>
      <w:lvlJc w:val="left"/>
      <w:rPr>
        <w:color w:val="3370FF"/>
      </w:rPr>
    </w:lvl>
  </w:abstractNum>
  <w:abstractNum w:abstractNumId="161" w15:restartNumberingAfterBreak="0">
    <w:nsid w:val="01D7E1C7"/>
    <w:multiLevelType w:val="singleLevel"/>
    <w:tmpl w:val="01D7E1C7"/>
    <w:lvl w:ilvl="0">
      <w:numFmt w:val="bullet"/>
      <w:lvlText w:val="•"/>
      <w:lvlJc w:val="left"/>
      <w:rPr>
        <w:color w:val="3370FF"/>
      </w:rPr>
    </w:lvl>
  </w:abstractNum>
  <w:abstractNum w:abstractNumId="162" w15:restartNumberingAfterBreak="0">
    <w:nsid w:val="0248C179"/>
    <w:multiLevelType w:val="singleLevel"/>
    <w:tmpl w:val="0248C179"/>
    <w:lvl w:ilvl="0">
      <w:numFmt w:val="bullet"/>
      <w:lvlText w:val="•"/>
      <w:lvlJc w:val="left"/>
      <w:rPr>
        <w:color w:val="3370FF"/>
      </w:rPr>
    </w:lvl>
  </w:abstractNum>
  <w:abstractNum w:abstractNumId="163" w15:restartNumberingAfterBreak="0">
    <w:nsid w:val="0258E135"/>
    <w:multiLevelType w:val="singleLevel"/>
    <w:tmpl w:val="0258E135"/>
    <w:lvl w:ilvl="0">
      <w:numFmt w:val="bullet"/>
      <w:lvlText w:val="•"/>
      <w:lvlJc w:val="left"/>
      <w:rPr>
        <w:color w:val="3370FF"/>
      </w:rPr>
    </w:lvl>
  </w:abstractNum>
  <w:abstractNum w:abstractNumId="164" w15:restartNumberingAfterBreak="0">
    <w:nsid w:val="025EB27A"/>
    <w:multiLevelType w:val="singleLevel"/>
    <w:tmpl w:val="025EB27A"/>
    <w:lvl w:ilvl="0">
      <w:numFmt w:val="bullet"/>
      <w:lvlText w:val="•"/>
      <w:lvlJc w:val="left"/>
      <w:rPr>
        <w:color w:val="3370FF"/>
      </w:rPr>
    </w:lvl>
  </w:abstractNum>
  <w:abstractNum w:abstractNumId="165" w15:restartNumberingAfterBreak="0">
    <w:nsid w:val="03A63A41"/>
    <w:multiLevelType w:val="singleLevel"/>
    <w:tmpl w:val="03A63A41"/>
    <w:lvl w:ilvl="0">
      <w:numFmt w:val="bullet"/>
      <w:lvlText w:val="•"/>
      <w:lvlJc w:val="left"/>
      <w:rPr>
        <w:color w:val="3370FF"/>
      </w:rPr>
    </w:lvl>
  </w:abstractNum>
  <w:abstractNum w:abstractNumId="166" w15:restartNumberingAfterBreak="0">
    <w:nsid w:val="03C240C0"/>
    <w:multiLevelType w:val="singleLevel"/>
    <w:tmpl w:val="03C240C0"/>
    <w:lvl w:ilvl="0">
      <w:numFmt w:val="bullet"/>
      <w:lvlText w:val="•"/>
      <w:lvlJc w:val="left"/>
      <w:rPr>
        <w:color w:val="3370FF"/>
      </w:rPr>
    </w:lvl>
  </w:abstractNum>
  <w:abstractNum w:abstractNumId="167" w15:restartNumberingAfterBreak="0">
    <w:nsid w:val="03D62ECE"/>
    <w:multiLevelType w:val="singleLevel"/>
    <w:tmpl w:val="03D62ECE"/>
    <w:lvl w:ilvl="0">
      <w:numFmt w:val="bullet"/>
      <w:lvlText w:val="•"/>
      <w:lvlJc w:val="left"/>
      <w:rPr>
        <w:color w:val="3370FF"/>
      </w:rPr>
    </w:lvl>
  </w:abstractNum>
  <w:abstractNum w:abstractNumId="168" w15:restartNumberingAfterBreak="0">
    <w:nsid w:val="03EF4B97"/>
    <w:multiLevelType w:val="singleLevel"/>
    <w:tmpl w:val="03EF4B97"/>
    <w:lvl w:ilvl="0">
      <w:numFmt w:val="bullet"/>
      <w:lvlText w:val="•"/>
      <w:lvlJc w:val="left"/>
      <w:rPr>
        <w:color w:val="3370FF"/>
      </w:rPr>
    </w:lvl>
  </w:abstractNum>
  <w:abstractNum w:abstractNumId="169" w15:restartNumberingAfterBreak="0">
    <w:nsid w:val="04C1F4F1"/>
    <w:multiLevelType w:val="singleLevel"/>
    <w:tmpl w:val="04C1F4F1"/>
    <w:lvl w:ilvl="0">
      <w:numFmt w:val="bullet"/>
      <w:lvlText w:val="•"/>
      <w:lvlJc w:val="left"/>
      <w:rPr>
        <w:color w:val="3370FF"/>
      </w:rPr>
    </w:lvl>
  </w:abstractNum>
  <w:abstractNum w:abstractNumId="170" w15:restartNumberingAfterBreak="0">
    <w:nsid w:val="05D9A6EC"/>
    <w:multiLevelType w:val="singleLevel"/>
    <w:tmpl w:val="05D9A6EC"/>
    <w:lvl w:ilvl="0">
      <w:numFmt w:val="bullet"/>
      <w:lvlText w:val="•"/>
      <w:lvlJc w:val="left"/>
      <w:rPr>
        <w:color w:val="3370FF"/>
      </w:rPr>
    </w:lvl>
  </w:abstractNum>
  <w:abstractNum w:abstractNumId="171" w15:restartNumberingAfterBreak="0">
    <w:nsid w:val="0709FD3E"/>
    <w:multiLevelType w:val="singleLevel"/>
    <w:tmpl w:val="0709FD3E"/>
    <w:lvl w:ilvl="0">
      <w:numFmt w:val="bullet"/>
      <w:lvlText w:val="•"/>
      <w:lvlJc w:val="left"/>
      <w:rPr>
        <w:color w:val="3370FF"/>
      </w:rPr>
    </w:lvl>
  </w:abstractNum>
  <w:abstractNum w:abstractNumId="172" w15:restartNumberingAfterBreak="0">
    <w:nsid w:val="07F2E950"/>
    <w:multiLevelType w:val="singleLevel"/>
    <w:tmpl w:val="07F2E950"/>
    <w:lvl w:ilvl="0">
      <w:numFmt w:val="bullet"/>
      <w:lvlText w:val="•"/>
      <w:lvlJc w:val="left"/>
      <w:rPr>
        <w:color w:val="3370FF"/>
      </w:rPr>
    </w:lvl>
  </w:abstractNum>
  <w:abstractNum w:abstractNumId="173" w15:restartNumberingAfterBreak="0">
    <w:nsid w:val="07F5BCC3"/>
    <w:multiLevelType w:val="singleLevel"/>
    <w:tmpl w:val="07F5BCC3"/>
    <w:lvl w:ilvl="0">
      <w:numFmt w:val="bullet"/>
      <w:lvlText w:val="•"/>
      <w:lvlJc w:val="left"/>
      <w:rPr>
        <w:color w:val="3370FF"/>
      </w:rPr>
    </w:lvl>
  </w:abstractNum>
  <w:abstractNum w:abstractNumId="174" w15:restartNumberingAfterBreak="0">
    <w:nsid w:val="0A97485F"/>
    <w:multiLevelType w:val="singleLevel"/>
    <w:tmpl w:val="0A97485F"/>
    <w:lvl w:ilvl="0">
      <w:numFmt w:val="bullet"/>
      <w:lvlText w:val="•"/>
      <w:lvlJc w:val="left"/>
      <w:rPr>
        <w:color w:val="3370FF"/>
      </w:rPr>
    </w:lvl>
  </w:abstractNum>
  <w:abstractNum w:abstractNumId="175" w15:restartNumberingAfterBreak="0">
    <w:nsid w:val="0C0E1E13"/>
    <w:multiLevelType w:val="singleLevel"/>
    <w:tmpl w:val="0C0E1E13"/>
    <w:lvl w:ilvl="0">
      <w:numFmt w:val="bullet"/>
      <w:lvlText w:val="•"/>
      <w:lvlJc w:val="left"/>
      <w:rPr>
        <w:color w:val="3370FF"/>
      </w:rPr>
    </w:lvl>
  </w:abstractNum>
  <w:abstractNum w:abstractNumId="176" w15:restartNumberingAfterBreak="0">
    <w:nsid w:val="0CCB9E98"/>
    <w:multiLevelType w:val="singleLevel"/>
    <w:tmpl w:val="0CCB9E98"/>
    <w:lvl w:ilvl="0">
      <w:numFmt w:val="bullet"/>
      <w:lvlText w:val="•"/>
      <w:lvlJc w:val="left"/>
      <w:rPr>
        <w:color w:val="3370FF"/>
      </w:rPr>
    </w:lvl>
  </w:abstractNum>
  <w:abstractNum w:abstractNumId="177" w15:restartNumberingAfterBreak="0">
    <w:nsid w:val="0CEF100B"/>
    <w:multiLevelType w:val="singleLevel"/>
    <w:tmpl w:val="0CEF100B"/>
    <w:lvl w:ilvl="0">
      <w:numFmt w:val="bullet"/>
      <w:lvlText w:val="•"/>
      <w:lvlJc w:val="left"/>
      <w:rPr>
        <w:color w:val="3370FF"/>
      </w:rPr>
    </w:lvl>
  </w:abstractNum>
  <w:abstractNum w:abstractNumId="178" w15:restartNumberingAfterBreak="0">
    <w:nsid w:val="0DBDD408"/>
    <w:multiLevelType w:val="singleLevel"/>
    <w:tmpl w:val="0DBDD408"/>
    <w:lvl w:ilvl="0">
      <w:numFmt w:val="bullet"/>
      <w:lvlText w:val="•"/>
      <w:lvlJc w:val="left"/>
      <w:rPr>
        <w:color w:val="3370FF"/>
      </w:rPr>
    </w:lvl>
  </w:abstractNum>
  <w:abstractNum w:abstractNumId="179" w15:restartNumberingAfterBreak="0">
    <w:nsid w:val="0DC629B0"/>
    <w:multiLevelType w:val="singleLevel"/>
    <w:tmpl w:val="0DC629B0"/>
    <w:lvl w:ilvl="0">
      <w:numFmt w:val="bullet"/>
      <w:lvlText w:val="•"/>
      <w:lvlJc w:val="left"/>
      <w:rPr>
        <w:color w:val="3370FF"/>
      </w:rPr>
    </w:lvl>
  </w:abstractNum>
  <w:abstractNum w:abstractNumId="180" w15:restartNumberingAfterBreak="0">
    <w:nsid w:val="0E640482"/>
    <w:multiLevelType w:val="singleLevel"/>
    <w:tmpl w:val="0E640482"/>
    <w:lvl w:ilvl="0">
      <w:numFmt w:val="bullet"/>
      <w:lvlText w:val="•"/>
      <w:lvlJc w:val="left"/>
      <w:rPr>
        <w:color w:val="3370FF"/>
      </w:rPr>
    </w:lvl>
  </w:abstractNum>
  <w:abstractNum w:abstractNumId="181" w15:restartNumberingAfterBreak="0">
    <w:nsid w:val="0F929F01"/>
    <w:multiLevelType w:val="singleLevel"/>
    <w:tmpl w:val="0F929F01"/>
    <w:lvl w:ilvl="0">
      <w:numFmt w:val="bullet"/>
      <w:lvlText w:val="•"/>
      <w:lvlJc w:val="left"/>
      <w:rPr>
        <w:color w:val="3370FF"/>
      </w:rPr>
    </w:lvl>
  </w:abstractNum>
  <w:abstractNum w:abstractNumId="182" w15:restartNumberingAfterBreak="0">
    <w:nsid w:val="0F9F9CCA"/>
    <w:multiLevelType w:val="singleLevel"/>
    <w:tmpl w:val="0F9F9CCA"/>
    <w:lvl w:ilvl="0">
      <w:numFmt w:val="bullet"/>
      <w:lvlText w:val="•"/>
      <w:lvlJc w:val="left"/>
      <w:rPr>
        <w:color w:val="3370FF"/>
      </w:rPr>
    </w:lvl>
  </w:abstractNum>
  <w:abstractNum w:abstractNumId="183" w15:restartNumberingAfterBreak="0">
    <w:nsid w:val="0FB7FDF6"/>
    <w:multiLevelType w:val="singleLevel"/>
    <w:tmpl w:val="0FB7FDF6"/>
    <w:lvl w:ilvl="0">
      <w:numFmt w:val="bullet"/>
      <w:lvlText w:val="•"/>
      <w:lvlJc w:val="left"/>
      <w:rPr>
        <w:color w:val="3370FF"/>
      </w:rPr>
    </w:lvl>
  </w:abstractNum>
  <w:abstractNum w:abstractNumId="184" w15:restartNumberingAfterBreak="0">
    <w:nsid w:val="10502DFD"/>
    <w:multiLevelType w:val="singleLevel"/>
    <w:tmpl w:val="10502DFD"/>
    <w:lvl w:ilvl="0">
      <w:numFmt w:val="bullet"/>
      <w:lvlText w:val="•"/>
      <w:lvlJc w:val="left"/>
      <w:rPr>
        <w:color w:val="3370FF"/>
      </w:rPr>
    </w:lvl>
  </w:abstractNum>
  <w:abstractNum w:abstractNumId="185" w15:restartNumberingAfterBreak="0">
    <w:nsid w:val="10D591E5"/>
    <w:multiLevelType w:val="singleLevel"/>
    <w:tmpl w:val="10D591E5"/>
    <w:lvl w:ilvl="0">
      <w:numFmt w:val="bullet"/>
      <w:lvlText w:val="•"/>
      <w:lvlJc w:val="left"/>
      <w:rPr>
        <w:color w:val="3370FF"/>
      </w:rPr>
    </w:lvl>
  </w:abstractNum>
  <w:abstractNum w:abstractNumId="186" w15:restartNumberingAfterBreak="0">
    <w:nsid w:val="10F0DB0B"/>
    <w:multiLevelType w:val="singleLevel"/>
    <w:tmpl w:val="10F0DB0B"/>
    <w:lvl w:ilvl="0">
      <w:numFmt w:val="bullet"/>
      <w:lvlText w:val="•"/>
      <w:lvlJc w:val="left"/>
      <w:rPr>
        <w:color w:val="3370FF"/>
      </w:rPr>
    </w:lvl>
  </w:abstractNum>
  <w:abstractNum w:abstractNumId="187" w15:restartNumberingAfterBreak="0">
    <w:nsid w:val="12EADF99"/>
    <w:multiLevelType w:val="singleLevel"/>
    <w:tmpl w:val="12EADF99"/>
    <w:lvl w:ilvl="0">
      <w:numFmt w:val="bullet"/>
      <w:lvlText w:val="•"/>
      <w:lvlJc w:val="left"/>
      <w:rPr>
        <w:color w:val="3370FF"/>
      </w:rPr>
    </w:lvl>
  </w:abstractNum>
  <w:abstractNum w:abstractNumId="188" w15:restartNumberingAfterBreak="0">
    <w:nsid w:val="13660E3F"/>
    <w:multiLevelType w:val="singleLevel"/>
    <w:tmpl w:val="13660E3F"/>
    <w:lvl w:ilvl="0">
      <w:numFmt w:val="bullet"/>
      <w:lvlText w:val="•"/>
      <w:lvlJc w:val="left"/>
      <w:rPr>
        <w:color w:val="3370FF"/>
      </w:rPr>
    </w:lvl>
  </w:abstractNum>
  <w:abstractNum w:abstractNumId="189" w15:restartNumberingAfterBreak="0">
    <w:nsid w:val="1450273B"/>
    <w:multiLevelType w:val="singleLevel"/>
    <w:tmpl w:val="1450273B"/>
    <w:lvl w:ilvl="0">
      <w:numFmt w:val="bullet"/>
      <w:lvlText w:val="•"/>
      <w:lvlJc w:val="left"/>
      <w:rPr>
        <w:color w:val="3370FF"/>
      </w:rPr>
    </w:lvl>
  </w:abstractNum>
  <w:abstractNum w:abstractNumId="190" w15:restartNumberingAfterBreak="0">
    <w:nsid w:val="1483906D"/>
    <w:multiLevelType w:val="singleLevel"/>
    <w:tmpl w:val="1483906D"/>
    <w:lvl w:ilvl="0">
      <w:numFmt w:val="bullet"/>
      <w:lvlText w:val="•"/>
      <w:lvlJc w:val="left"/>
      <w:rPr>
        <w:color w:val="3370FF"/>
      </w:rPr>
    </w:lvl>
  </w:abstractNum>
  <w:abstractNum w:abstractNumId="191" w15:restartNumberingAfterBreak="0">
    <w:nsid w:val="17371721"/>
    <w:multiLevelType w:val="singleLevel"/>
    <w:tmpl w:val="17371721"/>
    <w:lvl w:ilvl="0">
      <w:numFmt w:val="bullet"/>
      <w:lvlText w:val="•"/>
      <w:lvlJc w:val="left"/>
      <w:rPr>
        <w:color w:val="3370FF"/>
      </w:rPr>
    </w:lvl>
  </w:abstractNum>
  <w:abstractNum w:abstractNumId="192" w15:restartNumberingAfterBreak="0">
    <w:nsid w:val="18F74015"/>
    <w:multiLevelType w:val="singleLevel"/>
    <w:tmpl w:val="18F74015"/>
    <w:lvl w:ilvl="0">
      <w:numFmt w:val="bullet"/>
      <w:lvlText w:val="•"/>
      <w:lvlJc w:val="left"/>
      <w:rPr>
        <w:color w:val="3370FF"/>
      </w:rPr>
    </w:lvl>
  </w:abstractNum>
  <w:abstractNum w:abstractNumId="193" w15:restartNumberingAfterBreak="0">
    <w:nsid w:val="192B173A"/>
    <w:multiLevelType w:val="singleLevel"/>
    <w:tmpl w:val="192B173A"/>
    <w:lvl w:ilvl="0">
      <w:numFmt w:val="bullet"/>
      <w:lvlText w:val="•"/>
      <w:lvlJc w:val="left"/>
      <w:rPr>
        <w:color w:val="3370FF"/>
      </w:rPr>
    </w:lvl>
  </w:abstractNum>
  <w:abstractNum w:abstractNumId="194" w15:restartNumberingAfterBreak="0">
    <w:nsid w:val="1A1A03E4"/>
    <w:multiLevelType w:val="multilevel"/>
    <w:tmpl w:val="BE84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CDE60F"/>
    <w:multiLevelType w:val="singleLevel"/>
    <w:tmpl w:val="1ACDE60F"/>
    <w:lvl w:ilvl="0">
      <w:numFmt w:val="bullet"/>
      <w:lvlText w:val="•"/>
      <w:lvlJc w:val="left"/>
      <w:rPr>
        <w:color w:val="3370FF"/>
      </w:rPr>
    </w:lvl>
  </w:abstractNum>
  <w:abstractNum w:abstractNumId="196" w15:restartNumberingAfterBreak="0">
    <w:nsid w:val="1AD50295"/>
    <w:multiLevelType w:val="singleLevel"/>
    <w:tmpl w:val="1AD50295"/>
    <w:lvl w:ilvl="0">
      <w:numFmt w:val="bullet"/>
      <w:lvlText w:val="•"/>
      <w:lvlJc w:val="left"/>
      <w:rPr>
        <w:color w:val="3370FF"/>
      </w:rPr>
    </w:lvl>
  </w:abstractNum>
  <w:abstractNum w:abstractNumId="197" w15:restartNumberingAfterBreak="0">
    <w:nsid w:val="1B3FCE26"/>
    <w:multiLevelType w:val="singleLevel"/>
    <w:tmpl w:val="1B3FCE26"/>
    <w:lvl w:ilvl="0">
      <w:numFmt w:val="bullet"/>
      <w:lvlText w:val="•"/>
      <w:lvlJc w:val="left"/>
      <w:rPr>
        <w:color w:val="3370FF"/>
      </w:rPr>
    </w:lvl>
  </w:abstractNum>
  <w:abstractNum w:abstractNumId="198" w15:restartNumberingAfterBreak="0">
    <w:nsid w:val="1BCBBCF0"/>
    <w:multiLevelType w:val="singleLevel"/>
    <w:tmpl w:val="1BCBBCF0"/>
    <w:lvl w:ilvl="0">
      <w:numFmt w:val="bullet"/>
      <w:lvlText w:val="•"/>
      <w:lvlJc w:val="left"/>
      <w:rPr>
        <w:color w:val="3370FF"/>
      </w:rPr>
    </w:lvl>
  </w:abstractNum>
  <w:abstractNum w:abstractNumId="199" w15:restartNumberingAfterBreak="0">
    <w:nsid w:val="1C01D09A"/>
    <w:multiLevelType w:val="singleLevel"/>
    <w:tmpl w:val="1C01D09A"/>
    <w:lvl w:ilvl="0">
      <w:numFmt w:val="bullet"/>
      <w:lvlText w:val="•"/>
      <w:lvlJc w:val="left"/>
      <w:rPr>
        <w:color w:val="3370FF"/>
      </w:rPr>
    </w:lvl>
  </w:abstractNum>
  <w:abstractNum w:abstractNumId="200" w15:restartNumberingAfterBreak="0">
    <w:nsid w:val="1C257C7B"/>
    <w:multiLevelType w:val="singleLevel"/>
    <w:tmpl w:val="1C257C7B"/>
    <w:lvl w:ilvl="0">
      <w:numFmt w:val="bullet"/>
      <w:lvlText w:val="•"/>
      <w:lvlJc w:val="left"/>
      <w:rPr>
        <w:color w:val="3370FF"/>
      </w:rPr>
    </w:lvl>
  </w:abstractNum>
  <w:abstractNum w:abstractNumId="201" w15:restartNumberingAfterBreak="0">
    <w:nsid w:val="1DEB737C"/>
    <w:multiLevelType w:val="singleLevel"/>
    <w:tmpl w:val="1DEB737C"/>
    <w:lvl w:ilvl="0">
      <w:numFmt w:val="bullet"/>
      <w:lvlText w:val="•"/>
      <w:lvlJc w:val="left"/>
      <w:rPr>
        <w:color w:val="3370FF"/>
      </w:rPr>
    </w:lvl>
  </w:abstractNum>
  <w:abstractNum w:abstractNumId="202" w15:restartNumberingAfterBreak="0">
    <w:nsid w:val="2007DCFD"/>
    <w:multiLevelType w:val="singleLevel"/>
    <w:tmpl w:val="2007DCFD"/>
    <w:lvl w:ilvl="0">
      <w:numFmt w:val="bullet"/>
      <w:lvlText w:val="•"/>
      <w:lvlJc w:val="left"/>
      <w:rPr>
        <w:color w:val="3370FF"/>
      </w:rPr>
    </w:lvl>
  </w:abstractNum>
  <w:abstractNum w:abstractNumId="203" w15:restartNumberingAfterBreak="0">
    <w:nsid w:val="21B3B1B1"/>
    <w:multiLevelType w:val="singleLevel"/>
    <w:tmpl w:val="21B3B1B1"/>
    <w:lvl w:ilvl="0">
      <w:numFmt w:val="bullet"/>
      <w:lvlText w:val="•"/>
      <w:lvlJc w:val="left"/>
      <w:rPr>
        <w:color w:val="3370FF"/>
      </w:rPr>
    </w:lvl>
  </w:abstractNum>
  <w:abstractNum w:abstractNumId="204" w15:restartNumberingAfterBreak="0">
    <w:nsid w:val="227C9188"/>
    <w:multiLevelType w:val="singleLevel"/>
    <w:tmpl w:val="227C9188"/>
    <w:lvl w:ilvl="0">
      <w:numFmt w:val="bullet"/>
      <w:lvlText w:val="•"/>
      <w:lvlJc w:val="left"/>
      <w:rPr>
        <w:color w:val="3370FF"/>
      </w:rPr>
    </w:lvl>
  </w:abstractNum>
  <w:abstractNum w:abstractNumId="205" w15:restartNumberingAfterBreak="0">
    <w:nsid w:val="23E97754"/>
    <w:multiLevelType w:val="singleLevel"/>
    <w:tmpl w:val="23E97754"/>
    <w:lvl w:ilvl="0">
      <w:numFmt w:val="bullet"/>
      <w:lvlText w:val="•"/>
      <w:lvlJc w:val="left"/>
      <w:rPr>
        <w:color w:val="3370FF"/>
      </w:rPr>
    </w:lvl>
  </w:abstractNum>
  <w:abstractNum w:abstractNumId="206" w15:restartNumberingAfterBreak="0">
    <w:nsid w:val="243FCF68"/>
    <w:multiLevelType w:val="singleLevel"/>
    <w:tmpl w:val="243FCF68"/>
    <w:lvl w:ilvl="0">
      <w:numFmt w:val="bullet"/>
      <w:lvlText w:val="•"/>
      <w:lvlJc w:val="left"/>
      <w:rPr>
        <w:color w:val="3370FF"/>
      </w:rPr>
    </w:lvl>
  </w:abstractNum>
  <w:abstractNum w:abstractNumId="207" w15:restartNumberingAfterBreak="0">
    <w:nsid w:val="2470EC97"/>
    <w:multiLevelType w:val="singleLevel"/>
    <w:tmpl w:val="2470EC97"/>
    <w:lvl w:ilvl="0">
      <w:numFmt w:val="bullet"/>
      <w:lvlText w:val="•"/>
      <w:lvlJc w:val="left"/>
      <w:rPr>
        <w:color w:val="3370FF"/>
      </w:rPr>
    </w:lvl>
  </w:abstractNum>
  <w:abstractNum w:abstractNumId="208" w15:restartNumberingAfterBreak="0">
    <w:nsid w:val="249218D2"/>
    <w:multiLevelType w:val="singleLevel"/>
    <w:tmpl w:val="249218D2"/>
    <w:lvl w:ilvl="0">
      <w:numFmt w:val="bullet"/>
      <w:lvlText w:val="•"/>
      <w:lvlJc w:val="left"/>
      <w:rPr>
        <w:color w:val="3370FF"/>
      </w:rPr>
    </w:lvl>
  </w:abstractNum>
  <w:abstractNum w:abstractNumId="209" w15:restartNumberingAfterBreak="0">
    <w:nsid w:val="251342A6"/>
    <w:multiLevelType w:val="singleLevel"/>
    <w:tmpl w:val="251342A6"/>
    <w:lvl w:ilvl="0">
      <w:numFmt w:val="bullet"/>
      <w:lvlText w:val="•"/>
      <w:lvlJc w:val="left"/>
      <w:rPr>
        <w:color w:val="3370FF"/>
      </w:rPr>
    </w:lvl>
  </w:abstractNum>
  <w:abstractNum w:abstractNumId="210" w15:restartNumberingAfterBreak="0">
    <w:nsid w:val="252BF6AB"/>
    <w:multiLevelType w:val="singleLevel"/>
    <w:tmpl w:val="252BF6AB"/>
    <w:lvl w:ilvl="0">
      <w:numFmt w:val="bullet"/>
      <w:lvlText w:val="•"/>
      <w:lvlJc w:val="left"/>
      <w:rPr>
        <w:color w:val="3370FF"/>
      </w:rPr>
    </w:lvl>
  </w:abstractNum>
  <w:abstractNum w:abstractNumId="211" w15:restartNumberingAfterBreak="0">
    <w:nsid w:val="25B654F3"/>
    <w:multiLevelType w:val="singleLevel"/>
    <w:tmpl w:val="25B654F3"/>
    <w:lvl w:ilvl="0">
      <w:numFmt w:val="bullet"/>
      <w:lvlText w:val="•"/>
      <w:lvlJc w:val="left"/>
      <w:rPr>
        <w:color w:val="3370FF"/>
      </w:rPr>
    </w:lvl>
  </w:abstractNum>
  <w:abstractNum w:abstractNumId="212" w15:restartNumberingAfterBreak="0">
    <w:nsid w:val="269945CE"/>
    <w:multiLevelType w:val="singleLevel"/>
    <w:tmpl w:val="269945CE"/>
    <w:lvl w:ilvl="0">
      <w:numFmt w:val="bullet"/>
      <w:lvlText w:val="•"/>
      <w:lvlJc w:val="left"/>
      <w:rPr>
        <w:color w:val="3370FF"/>
      </w:rPr>
    </w:lvl>
  </w:abstractNum>
  <w:abstractNum w:abstractNumId="213" w15:restartNumberingAfterBreak="0">
    <w:nsid w:val="274D3D9B"/>
    <w:multiLevelType w:val="singleLevel"/>
    <w:tmpl w:val="274D3D9B"/>
    <w:lvl w:ilvl="0">
      <w:numFmt w:val="bullet"/>
      <w:lvlText w:val="•"/>
      <w:lvlJc w:val="left"/>
      <w:rPr>
        <w:color w:val="3370FF"/>
      </w:rPr>
    </w:lvl>
  </w:abstractNum>
  <w:abstractNum w:abstractNumId="214" w15:restartNumberingAfterBreak="0">
    <w:nsid w:val="2A346C2F"/>
    <w:multiLevelType w:val="singleLevel"/>
    <w:tmpl w:val="2A346C2F"/>
    <w:lvl w:ilvl="0">
      <w:numFmt w:val="bullet"/>
      <w:lvlText w:val="•"/>
      <w:lvlJc w:val="left"/>
      <w:rPr>
        <w:color w:val="3370FF"/>
      </w:rPr>
    </w:lvl>
  </w:abstractNum>
  <w:abstractNum w:abstractNumId="215" w15:restartNumberingAfterBreak="0">
    <w:nsid w:val="2A8F537B"/>
    <w:multiLevelType w:val="singleLevel"/>
    <w:tmpl w:val="2A8F537B"/>
    <w:lvl w:ilvl="0">
      <w:numFmt w:val="bullet"/>
      <w:lvlText w:val="•"/>
      <w:lvlJc w:val="left"/>
      <w:rPr>
        <w:color w:val="3370FF"/>
      </w:rPr>
    </w:lvl>
  </w:abstractNum>
  <w:abstractNum w:abstractNumId="216" w15:restartNumberingAfterBreak="0">
    <w:nsid w:val="2B3F3F89"/>
    <w:multiLevelType w:val="singleLevel"/>
    <w:tmpl w:val="2B3F3F89"/>
    <w:lvl w:ilvl="0">
      <w:numFmt w:val="bullet"/>
      <w:lvlText w:val="•"/>
      <w:lvlJc w:val="left"/>
      <w:rPr>
        <w:color w:val="3370FF"/>
      </w:rPr>
    </w:lvl>
  </w:abstractNum>
  <w:abstractNum w:abstractNumId="217" w15:restartNumberingAfterBreak="0">
    <w:nsid w:val="2C9424EE"/>
    <w:multiLevelType w:val="singleLevel"/>
    <w:tmpl w:val="2C9424EE"/>
    <w:lvl w:ilvl="0">
      <w:numFmt w:val="bullet"/>
      <w:lvlText w:val="•"/>
      <w:lvlJc w:val="left"/>
      <w:rPr>
        <w:color w:val="3370FF"/>
      </w:rPr>
    </w:lvl>
  </w:abstractNum>
  <w:abstractNum w:abstractNumId="218" w15:restartNumberingAfterBreak="0">
    <w:nsid w:val="2ED48100"/>
    <w:multiLevelType w:val="singleLevel"/>
    <w:tmpl w:val="2ED48100"/>
    <w:lvl w:ilvl="0">
      <w:numFmt w:val="bullet"/>
      <w:lvlText w:val="•"/>
      <w:lvlJc w:val="left"/>
      <w:rPr>
        <w:color w:val="3370FF"/>
      </w:rPr>
    </w:lvl>
  </w:abstractNum>
  <w:abstractNum w:abstractNumId="219" w15:restartNumberingAfterBreak="0">
    <w:nsid w:val="2F2D79CE"/>
    <w:multiLevelType w:val="singleLevel"/>
    <w:tmpl w:val="2F2D79CE"/>
    <w:lvl w:ilvl="0">
      <w:numFmt w:val="bullet"/>
      <w:lvlText w:val="•"/>
      <w:lvlJc w:val="left"/>
      <w:rPr>
        <w:color w:val="3370FF"/>
      </w:rPr>
    </w:lvl>
  </w:abstractNum>
  <w:abstractNum w:abstractNumId="220" w15:restartNumberingAfterBreak="0">
    <w:nsid w:val="30A0AC00"/>
    <w:multiLevelType w:val="singleLevel"/>
    <w:tmpl w:val="30A0AC00"/>
    <w:lvl w:ilvl="0">
      <w:numFmt w:val="bullet"/>
      <w:lvlText w:val="•"/>
      <w:lvlJc w:val="left"/>
      <w:rPr>
        <w:color w:val="3370FF"/>
      </w:rPr>
    </w:lvl>
  </w:abstractNum>
  <w:abstractNum w:abstractNumId="221" w15:restartNumberingAfterBreak="0">
    <w:nsid w:val="30FC5B15"/>
    <w:multiLevelType w:val="singleLevel"/>
    <w:tmpl w:val="30FC5B15"/>
    <w:lvl w:ilvl="0">
      <w:numFmt w:val="bullet"/>
      <w:lvlText w:val="•"/>
      <w:lvlJc w:val="left"/>
      <w:rPr>
        <w:color w:val="3370FF"/>
      </w:rPr>
    </w:lvl>
  </w:abstractNum>
  <w:abstractNum w:abstractNumId="222" w15:restartNumberingAfterBreak="0">
    <w:nsid w:val="311F749C"/>
    <w:multiLevelType w:val="singleLevel"/>
    <w:tmpl w:val="311F749C"/>
    <w:lvl w:ilvl="0">
      <w:numFmt w:val="bullet"/>
      <w:lvlText w:val="•"/>
      <w:lvlJc w:val="left"/>
      <w:rPr>
        <w:color w:val="3370FF"/>
      </w:rPr>
    </w:lvl>
  </w:abstractNum>
  <w:abstractNum w:abstractNumId="223" w15:restartNumberingAfterBreak="0">
    <w:nsid w:val="3215EB96"/>
    <w:multiLevelType w:val="singleLevel"/>
    <w:tmpl w:val="3215EB96"/>
    <w:lvl w:ilvl="0">
      <w:numFmt w:val="bullet"/>
      <w:lvlText w:val="•"/>
      <w:lvlJc w:val="left"/>
      <w:rPr>
        <w:color w:val="3370FF"/>
      </w:rPr>
    </w:lvl>
  </w:abstractNum>
  <w:abstractNum w:abstractNumId="224" w15:restartNumberingAfterBreak="0">
    <w:nsid w:val="322D85CA"/>
    <w:multiLevelType w:val="singleLevel"/>
    <w:tmpl w:val="322D85CA"/>
    <w:lvl w:ilvl="0">
      <w:numFmt w:val="bullet"/>
      <w:lvlText w:val="•"/>
      <w:lvlJc w:val="left"/>
      <w:rPr>
        <w:color w:val="3370FF"/>
      </w:rPr>
    </w:lvl>
  </w:abstractNum>
  <w:abstractNum w:abstractNumId="225" w15:restartNumberingAfterBreak="0">
    <w:nsid w:val="3287CD95"/>
    <w:multiLevelType w:val="singleLevel"/>
    <w:tmpl w:val="3287CD95"/>
    <w:lvl w:ilvl="0">
      <w:numFmt w:val="bullet"/>
      <w:lvlText w:val="•"/>
      <w:lvlJc w:val="left"/>
      <w:rPr>
        <w:color w:val="3370FF"/>
      </w:rPr>
    </w:lvl>
  </w:abstractNum>
  <w:abstractNum w:abstractNumId="226" w15:restartNumberingAfterBreak="0">
    <w:nsid w:val="329A4FD1"/>
    <w:multiLevelType w:val="singleLevel"/>
    <w:tmpl w:val="329A4FD1"/>
    <w:lvl w:ilvl="0">
      <w:numFmt w:val="bullet"/>
      <w:lvlText w:val="•"/>
      <w:lvlJc w:val="left"/>
      <w:rPr>
        <w:color w:val="3370FF"/>
      </w:rPr>
    </w:lvl>
  </w:abstractNum>
  <w:abstractNum w:abstractNumId="227" w15:restartNumberingAfterBreak="0">
    <w:nsid w:val="32A7AF2D"/>
    <w:multiLevelType w:val="singleLevel"/>
    <w:tmpl w:val="32A7AF2D"/>
    <w:lvl w:ilvl="0">
      <w:numFmt w:val="bullet"/>
      <w:lvlText w:val="•"/>
      <w:lvlJc w:val="left"/>
      <w:rPr>
        <w:color w:val="3370FF"/>
      </w:rPr>
    </w:lvl>
  </w:abstractNum>
  <w:abstractNum w:abstractNumId="228" w15:restartNumberingAfterBreak="0">
    <w:nsid w:val="32BA17AD"/>
    <w:multiLevelType w:val="singleLevel"/>
    <w:tmpl w:val="32BA17AD"/>
    <w:lvl w:ilvl="0">
      <w:numFmt w:val="bullet"/>
      <w:lvlText w:val="•"/>
      <w:lvlJc w:val="left"/>
      <w:rPr>
        <w:color w:val="3370FF"/>
      </w:rPr>
    </w:lvl>
  </w:abstractNum>
  <w:abstractNum w:abstractNumId="229" w15:restartNumberingAfterBreak="0">
    <w:nsid w:val="333E8B90"/>
    <w:multiLevelType w:val="singleLevel"/>
    <w:tmpl w:val="333E8B90"/>
    <w:lvl w:ilvl="0">
      <w:numFmt w:val="bullet"/>
      <w:lvlText w:val="•"/>
      <w:lvlJc w:val="left"/>
      <w:rPr>
        <w:color w:val="3370FF"/>
      </w:rPr>
    </w:lvl>
  </w:abstractNum>
  <w:abstractNum w:abstractNumId="230" w15:restartNumberingAfterBreak="0">
    <w:nsid w:val="35E83B33"/>
    <w:multiLevelType w:val="singleLevel"/>
    <w:tmpl w:val="35E83B33"/>
    <w:lvl w:ilvl="0">
      <w:numFmt w:val="bullet"/>
      <w:lvlText w:val="•"/>
      <w:lvlJc w:val="left"/>
      <w:rPr>
        <w:color w:val="3370FF"/>
      </w:rPr>
    </w:lvl>
  </w:abstractNum>
  <w:abstractNum w:abstractNumId="231" w15:restartNumberingAfterBreak="0">
    <w:nsid w:val="35ECE9CB"/>
    <w:multiLevelType w:val="singleLevel"/>
    <w:tmpl w:val="35ECE9CB"/>
    <w:lvl w:ilvl="0">
      <w:numFmt w:val="bullet"/>
      <w:lvlText w:val="•"/>
      <w:lvlJc w:val="left"/>
      <w:rPr>
        <w:color w:val="3370FF"/>
      </w:rPr>
    </w:lvl>
  </w:abstractNum>
  <w:abstractNum w:abstractNumId="232" w15:restartNumberingAfterBreak="0">
    <w:nsid w:val="3664A4D1"/>
    <w:multiLevelType w:val="singleLevel"/>
    <w:tmpl w:val="3664A4D1"/>
    <w:lvl w:ilvl="0">
      <w:numFmt w:val="bullet"/>
      <w:lvlText w:val="•"/>
      <w:lvlJc w:val="left"/>
      <w:rPr>
        <w:color w:val="3370FF"/>
      </w:rPr>
    </w:lvl>
  </w:abstractNum>
  <w:abstractNum w:abstractNumId="233" w15:restartNumberingAfterBreak="0">
    <w:nsid w:val="38BD5B66"/>
    <w:multiLevelType w:val="singleLevel"/>
    <w:tmpl w:val="38BD5B66"/>
    <w:lvl w:ilvl="0">
      <w:numFmt w:val="bullet"/>
      <w:lvlText w:val="•"/>
      <w:lvlJc w:val="left"/>
      <w:rPr>
        <w:color w:val="3370FF"/>
      </w:rPr>
    </w:lvl>
  </w:abstractNum>
  <w:abstractNum w:abstractNumId="234" w15:restartNumberingAfterBreak="0">
    <w:nsid w:val="38EAC418"/>
    <w:multiLevelType w:val="singleLevel"/>
    <w:tmpl w:val="38EAC418"/>
    <w:lvl w:ilvl="0">
      <w:numFmt w:val="bullet"/>
      <w:lvlText w:val="•"/>
      <w:lvlJc w:val="left"/>
      <w:rPr>
        <w:color w:val="3370FF"/>
      </w:rPr>
    </w:lvl>
  </w:abstractNum>
  <w:abstractNum w:abstractNumId="235" w15:restartNumberingAfterBreak="0">
    <w:nsid w:val="39A0D9AC"/>
    <w:multiLevelType w:val="singleLevel"/>
    <w:tmpl w:val="39A0D9AC"/>
    <w:lvl w:ilvl="0">
      <w:numFmt w:val="bullet"/>
      <w:lvlText w:val="•"/>
      <w:lvlJc w:val="left"/>
      <w:rPr>
        <w:color w:val="3370FF"/>
      </w:rPr>
    </w:lvl>
  </w:abstractNum>
  <w:abstractNum w:abstractNumId="236" w15:restartNumberingAfterBreak="0">
    <w:nsid w:val="3A7FBA26"/>
    <w:multiLevelType w:val="singleLevel"/>
    <w:tmpl w:val="3A7FBA26"/>
    <w:lvl w:ilvl="0">
      <w:numFmt w:val="bullet"/>
      <w:lvlText w:val="•"/>
      <w:lvlJc w:val="left"/>
      <w:rPr>
        <w:color w:val="3370FF"/>
      </w:rPr>
    </w:lvl>
  </w:abstractNum>
  <w:abstractNum w:abstractNumId="237" w15:restartNumberingAfterBreak="0">
    <w:nsid w:val="3B8127DF"/>
    <w:multiLevelType w:val="singleLevel"/>
    <w:tmpl w:val="3B8127DF"/>
    <w:lvl w:ilvl="0">
      <w:numFmt w:val="bullet"/>
      <w:lvlText w:val="•"/>
      <w:lvlJc w:val="left"/>
      <w:rPr>
        <w:color w:val="3370FF"/>
      </w:rPr>
    </w:lvl>
  </w:abstractNum>
  <w:abstractNum w:abstractNumId="238" w15:restartNumberingAfterBreak="0">
    <w:nsid w:val="3D950AF9"/>
    <w:multiLevelType w:val="singleLevel"/>
    <w:tmpl w:val="3D950AF9"/>
    <w:lvl w:ilvl="0">
      <w:numFmt w:val="bullet"/>
      <w:lvlText w:val="•"/>
      <w:lvlJc w:val="left"/>
      <w:rPr>
        <w:color w:val="3370FF"/>
      </w:rPr>
    </w:lvl>
  </w:abstractNum>
  <w:abstractNum w:abstractNumId="239" w15:restartNumberingAfterBreak="0">
    <w:nsid w:val="3F1717E6"/>
    <w:multiLevelType w:val="singleLevel"/>
    <w:tmpl w:val="3F1717E6"/>
    <w:lvl w:ilvl="0">
      <w:numFmt w:val="bullet"/>
      <w:lvlText w:val="•"/>
      <w:lvlJc w:val="left"/>
      <w:rPr>
        <w:color w:val="3370FF"/>
      </w:rPr>
    </w:lvl>
  </w:abstractNum>
  <w:abstractNum w:abstractNumId="240" w15:restartNumberingAfterBreak="0">
    <w:nsid w:val="3FE315B6"/>
    <w:multiLevelType w:val="singleLevel"/>
    <w:tmpl w:val="3FE315B6"/>
    <w:lvl w:ilvl="0">
      <w:numFmt w:val="bullet"/>
      <w:lvlText w:val="•"/>
      <w:lvlJc w:val="left"/>
      <w:rPr>
        <w:color w:val="3370FF"/>
      </w:rPr>
    </w:lvl>
  </w:abstractNum>
  <w:abstractNum w:abstractNumId="241" w15:restartNumberingAfterBreak="0">
    <w:nsid w:val="408860E8"/>
    <w:multiLevelType w:val="singleLevel"/>
    <w:tmpl w:val="408860E8"/>
    <w:lvl w:ilvl="0">
      <w:numFmt w:val="bullet"/>
      <w:lvlText w:val="•"/>
      <w:lvlJc w:val="left"/>
      <w:rPr>
        <w:color w:val="3370FF"/>
      </w:rPr>
    </w:lvl>
  </w:abstractNum>
  <w:abstractNum w:abstractNumId="242" w15:restartNumberingAfterBreak="0">
    <w:nsid w:val="40B249F9"/>
    <w:multiLevelType w:val="singleLevel"/>
    <w:tmpl w:val="40B249F9"/>
    <w:lvl w:ilvl="0">
      <w:numFmt w:val="bullet"/>
      <w:lvlText w:val="•"/>
      <w:lvlJc w:val="left"/>
      <w:rPr>
        <w:color w:val="3370FF"/>
      </w:rPr>
    </w:lvl>
  </w:abstractNum>
  <w:abstractNum w:abstractNumId="243" w15:restartNumberingAfterBreak="0">
    <w:nsid w:val="40F245EA"/>
    <w:multiLevelType w:val="singleLevel"/>
    <w:tmpl w:val="40F245EA"/>
    <w:lvl w:ilvl="0">
      <w:numFmt w:val="bullet"/>
      <w:lvlText w:val="•"/>
      <w:lvlJc w:val="left"/>
      <w:rPr>
        <w:color w:val="3370FF"/>
      </w:rPr>
    </w:lvl>
  </w:abstractNum>
  <w:abstractNum w:abstractNumId="244" w15:restartNumberingAfterBreak="0">
    <w:nsid w:val="41C735FF"/>
    <w:multiLevelType w:val="multilevel"/>
    <w:tmpl w:val="47FE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258023A"/>
    <w:multiLevelType w:val="singleLevel"/>
    <w:tmpl w:val="4258023A"/>
    <w:lvl w:ilvl="0">
      <w:numFmt w:val="bullet"/>
      <w:lvlText w:val="•"/>
      <w:lvlJc w:val="left"/>
      <w:rPr>
        <w:color w:val="3370FF"/>
      </w:rPr>
    </w:lvl>
  </w:abstractNum>
  <w:abstractNum w:abstractNumId="246" w15:restartNumberingAfterBreak="0">
    <w:nsid w:val="429CD0B5"/>
    <w:multiLevelType w:val="singleLevel"/>
    <w:tmpl w:val="429CD0B5"/>
    <w:lvl w:ilvl="0">
      <w:numFmt w:val="bullet"/>
      <w:lvlText w:val="•"/>
      <w:lvlJc w:val="left"/>
      <w:rPr>
        <w:color w:val="3370FF"/>
      </w:rPr>
    </w:lvl>
  </w:abstractNum>
  <w:abstractNum w:abstractNumId="247" w15:restartNumberingAfterBreak="0">
    <w:nsid w:val="43D68054"/>
    <w:multiLevelType w:val="singleLevel"/>
    <w:tmpl w:val="43D68054"/>
    <w:lvl w:ilvl="0">
      <w:numFmt w:val="bullet"/>
      <w:lvlText w:val="•"/>
      <w:lvlJc w:val="left"/>
      <w:rPr>
        <w:color w:val="3370FF"/>
      </w:rPr>
    </w:lvl>
  </w:abstractNum>
  <w:abstractNum w:abstractNumId="248" w15:restartNumberingAfterBreak="0">
    <w:nsid w:val="446EAEE1"/>
    <w:multiLevelType w:val="singleLevel"/>
    <w:tmpl w:val="446EAEE1"/>
    <w:lvl w:ilvl="0">
      <w:numFmt w:val="bullet"/>
      <w:lvlText w:val="•"/>
      <w:lvlJc w:val="left"/>
      <w:rPr>
        <w:color w:val="3370FF"/>
      </w:rPr>
    </w:lvl>
  </w:abstractNum>
  <w:abstractNum w:abstractNumId="249" w15:restartNumberingAfterBreak="0">
    <w:nsid w:val="46A08BB8"/>
    <w:multiLevelType w:val="singleLevel"/>
    <w:tmpl w:val="46A08BB8"/>
    <w:lvl w:ilvl="0">
      <w:numFmt w:val="bullet"/>
      <w:lvlText w:val="•"/>
      <w:lvlJc w:val="left"/>
      <w:rPr>
        <w:color w:val="3370FF"/>
      </w:rPr>
    </w:lvl>
  </w:abstractNum>
  <w:abstractNum w:abstractNumId="250" w15:restartNumberingAfterBreak="0">
    <w:nsid w:val="4A51D704"/>
    <w:multiLevelType w:val="singleLevel"/>
    <w:tmpl w:val="4A51D704"/>
    <w:lvl w:ilvl="0">
      <w:numFmt w:val="bullet"/>
      <w:lvlText w:val="•"/>
      <w:lvlJc w:val="left"/>
      <w:rPr>
        <w:color w:val="3370FF"/>
      </w:rPr>
    </w:lvl>
  </w:abstractNum>
  <w:abstractNum w:abstractNumId="251" w15:restartNumberingAfterBreak="0">
    <w:nsid w:val="4A5718B2"/>
    <w:multiLevelType w:val="singleLevel"/>
    <w:tmpl w:val="4A5718B2"/>
    <w:lvl w:ilvl="0">
      <w:numFmt w:val="bullet"/>
      <w:lvlText w:val="•"/>
      <w:lvlJc w:val="left"/>
      <w:rPr>
        <w:color w:val="3370FF"/>
      </w:rPr>
    </w:lvl>
  </w:abstractNum>
  <w:abstractNum w:abstractNumId="252" w15:restartNumberingAfterBreak="0">
    <w:nsid w:val="4AD1D84F"/>
    <w:multiLevelType w:val="singleLevel"/>
    <w:tmpl w:val="4AD1D84F"/>
    <w:lvl w:ilvl="0">
      <w:numFmt w:val="bullet"/>
      <w:lvlText w:val="•"/>
      <w:lvlJc w:val="left"/>
      <w:rPr>
        <w:color w:val="3370FF"/>
      </w:rPr>
    </w:lvl>
  </w:abstractNum>
  <w:abstractNum w:abstractNumId="253" w15:restartNumberingAfterBreak="0">
    <w:nsid w:val="4C1BAE26"/>
    <w:multiLevelType w:val="singleLevel"/>
    <w:tmpl w:val="4C1BAE26"/>
    <w:lvl w:ilvl="0">
      <w:numFmt w:val="bullet"/>
      <w:lvlText w:val="•"/>
      <w:lvlJc w:val="left"/>
      <w:rPr>
        <w:color w:val="3370FF"/>
      </w:rPr>
    </w:lvl>
  </w:abstractNum>
  <w:abstractNum w:abstractNumId="254" w15:restartNumberingAfterBreak="0">
    <w:nsid w:val="4C3D7A74"/>
    <w:multiLevelType w:val="singleLevel"/>
    <w:tmpl w:val="4C3D7A74"/>
    <w:lvl w:ilvl="0">
      <w:numFmt w:val="bullet"/>
      <w:lvlText w:val="•"/>
      <w:lvlJc w:val="left"/>
      <w:rPr>
        <w:color w:val="3370FF"/>
      </w:rPr>
    </w:lvl>
  </w:abstractNum>
  <w:abstractNum w:abstractNumId="255" w15:restartNumberingAfterBreak="0">
    <w:nsid w:val="4CD1E351"/>
    <w:multiLevelType w:val="singleLevel"/>
    <w:tmpl w:val="4CD1E351"/>
    <w:lvl w:ilvl="0">
      <w:numFmt w:val="bullet"/>
      <w:lvlText w:val="•"/>
      <w:lvlJc w:val="left"/>
      <w:rPr>
        <w:color w:val="3370FF"/>
      </w:rPr>
    </w:lvl>
  </w:abstractNum>
  <w:abstractNum w:abstractNumId="256" w15:restartNumberingAfterBreak="0">
    <w:nsid w:val="4D4DC07F"/>
    <w:multiLevelType w:val="singleLevel"/>
    <w:tmpl w:val="4D4DC07F"/>
    <w:lvl w:ilvl="0">
      <w:numFmt w:val="bullet"/>
      <w:lvlText w:val="•"/>
      <w:lvlJc w:val="left"/>
      <w:rPr>
        <w:color w:val="3370FF"/>
      </w:rPr>
    </w:lvl>
  </w:abstractNum>
  <w:abstractNum w:abstractNumId="257" w15:restartNumberingAfterBreak="0">
    <w:nsid w:val="4D63189B"/>
    <w:multiLevelType w:val="singleLevel"/>
    <w:tmpl w:val="4D63189B"/>
    <w:lvl w:ilvl="0">
      <w:numFmt w:val="bullet"/>
      <w:lvlText w:val="•"/>
      <w:lvlJc w:val="left"/>
      <w:rPr>
        <w:color w:val="3370FF"/>
      </w:rPr>
    </w:lvl>
  </w:abstractNum>
  <w:abstractNum w:abstractNumId="258" w15:restartNumberingAfterBreak="0">
    <w:nsid w:val="4D94DA66"/>
    <w:multiLevelType w:val="singleLevel"/>
    <w:tmpl w:val="4D94DA66"/>
    <w:lvl w:ilvl="0">
      <w:numFmt w:val="bullet"/>
      <w:lvlText w:val="•"/>
      <w:lvlJc w:val="left"/>
      <w:rPr>
        <w:color w:val="3370FF"/>
      </w:rPr>
    </w:lvl>
  </w:abstractNum>
  <w:abstractNum w:abstractNumId="259" w15:restartNumberingAfterBreak="0">
    <w:nsid w:val="4E709187"/>
    <w:multiLevelType w:val="singleLevel"/>
    <w:tmpl w:val="4E709187"/>
    <w:lvl w:ilvl="0">
      <w:numFmt w:val="bullet"/>
      <w:lvlText w:val="•"/>
      <w:lvlJc w:val="left"/>
      <w:rPr>
        <w:color w:val="3370FF"/>
      </w:rPr>
    </w:lvl>
  </w:abstractNum>
  <w:abstractNum w:abstractNumId="260" w15:restartNumberingAfterBreak="0">
    <w:nsid w:val="4EA76503"/>
    <w:multiLevelType w:val="singleLevel"/>
    <w:tmpl w:val="4EA76503"/>
    <w:lvl w:ilvl="0">
      <w:numFmt w:val="bullet"/>
      <w:lvlText w:val="•"/>
      <w:lvlJc w:val="left"/>
      <w:rPr>
        <w:color w:val="3370FF"/>
      </w:rPr>
    </w:lvl>
  </w:abstractNum>
  <w:abstractNum w:abstractNumId="261" w15:restartNumberingAfterBreak="0">
    <w:nsid w:val="4F00C6B4"/>
    <w:multiLevelType w:val="singleLevel"/>
    <w:tmpl w:val="4F00C6B4"/>
    <w:lvl w:ilvl="0">
      <w:numFmt w:val="bullet"/>
      <w:lvlText w:val="•"/>
      <w:lvlJc w:val="left"/>
      <w:rPr>
        <w:color w:val="3370FF"/>
      </w:rPr>
    </w:lvl>
  </w:abstractNum>
  <w:abstractNum w:abstractNumId="262" w15:restartNumberingAfterBreak="0">
    <w:nsid w:val="4FA7FC34"/>
    <w:multiLevelType w:val="singleLevel"/>
    <w:tmpl w:val="4FA7FC34"/>
    <w:lvl w:ilvl="0">
      <w:numFmt w:val="bullet"/>
      <w:lvlText w:val="•"/>
      <w:lvlJc w:val="left"/>
      <w:rPr>
        <w:color w:val="3370FF"/>
      </w:rPr>
    </w:lvl>
  </w:abstractNum>
  <w:abstractNum w:abstractNumId="263" w15:restartNumberingAfterBreak="0">
    <w:nsid w:val="4FB438A5"/>
    <w:multiLevelType w:val="singleLevel"/>
    <w:tmpl w:val="4FB438A5"/>
    <w:lvl w:ilvl="0">
      <w:numFmt w:val="bullet"/>
      <w:lvlText w:val="•"/>
      <w:lvlJc w:val="left"/>
      <w:rPr>
        <w:color w:val="3370FF"/>
      </w:rPr>
    </w:lvl>
  </w:abstractNum>
  <w:abstractNum w:abstractNumId="264" w15:restartNumberingAfterBreak="0">
    <w:nsid w:val="51C4BC33"/>
    <w:multiLevelType w:val="singleLevel"/>
    <w:tmpl w:val="51C4BC33"/>
    <w:lvl w:ilvl="0">
      <w:numFmt w:val="bullet"/>
      <w:lvlText w:val="•"/>
      <w:lvlJc w:val="left"/>
      <w:rPr>
        <w:color w:val="3370FF"/>
      </w:rPr>
    </w:lvl>
  </w:abstractNum>
  <w:abstractNum w:abstractNumId="265" w15:restartNumberingAfterBreak="0">
    <w:nsid w:val="54701CA1"/>
    <w:multiLevelType w:val="singleLevel"/>
    <w:tmpl w:val="54701CA1"/>
    <w:lvl w:ilvl="0">
      <w:numFmt w:val="bullet"/>
      <w:lvlText w:val="•"/>
      <w:lvlJc w:val="left"/>
      <w:rPr>
        <w:color w:val="3370FF"/>
      </w:rPr>
    </w:lvl>
  </w:abstractNum>
  <w:abstractNum w:abstractNumId="266" w15:restartNumberingAfterBreak="0">
    <w:nsid w:val="568750A4"/>
    <w:multiLevelType w:val="singleLevel"/>
    <w:tmpl w:val="568750A4"/>
    <w:lvl w:ilvl="0">
      <w:numFmt w:val="bullet"/>
      <w:lvlText w:val="•"/>
      <w:lvlJc w:val="left"/>
      <w:rPr>
        <w:color w:val="3370FF"/>
      </w:rPr>
    </w:lvl>
  </w:abstractNum>
  <w:abstractNum w:abstractNumId="267" w15:restartNumberingAfterBreak="0">
    <w:nsid w:val="57DED440"/>
    <w:multiLevelType w:val="singleLevel"/>
    <w:tmpl w:val="57DED440"/>
    <w:lvl w:ilvl="0">
      <w:numFmt w:val="bullet"/>
      <w:lvlText w:val="•"/>
      <w:lvlJc w:val="left"/>
      <w:rPr>
        <w:color w:val="3370FF"/>
      </w:rPr>
    </w:lvl>
  </w:abstractNum>
  <w:abstractNum w:abstractNumId="268" w15:restartNumberingAfterBreak="0">
    <w:nsid w:val="58765686"/>
    <w:multiLevelType w:val="singleLevel"/>
    <w:tmpl w:val="58765686"/>
    <w:lvl w:ilvl="0">
      <w:numFmt w:val="bullet"/>
      <w:lvlText w:val="•"/>
      <w:lvlJc w:val="left"/>
      <w:rPr>
        <w:color w:val="3370FF"/>
      </w:rPr>
    </w:lvl>
  </w:abstractNum>
  <w:abstractNum w:abstractNumId="269" w15:restartNumberingAfterBreak="0">
    <w:nsid w:val="598DAF6D"/>
    <w:multiLevelType w:val="singleLevel"/>
    <w:tmpl w:val="598DAF6D"/>
    <w:lvl w:ilvl="0">
      <w:numFmt w:val="bullet"/>
      <w:lvlText w:val="•"/>
      <w:lvlJc w:val="left"/>
      <w:rPr>
        <w:color w:val="3370FF"/>
      </w:rPr>
    </w:lvl>
  </w:abstractNum>
  <w:abstractNum w:abstractNumId="270" w15:restartNumberingAfterBreak="0">
    <w:nsid w:val="59ADCABA"/>
    <w:multiLevelType w:val="singleLevel"/>
    <w:tmpl w:val="59ADCABA"/>
    <w:lvl w:ilvl="0">
      <w:numFmt w:val="bullet"/>
      <w:lvlText w:val="•"/>
      <w:lvlJc w:val="left"/>
      <w:rPr>
        <w:color w:val="3370FF"/>
      </w:rPr>
    </w:lvl>
  </w:abstractNum>
  <w:abstractNum w:abstractNumId="271" w15:restartNumberingAfterBreak="0">
    <w:nsid w:val="59EEFD2A"/>
    <w:multiLevelType w:val="singleLevel"/>
    <w:tmpl w:val="59EEFD2A"/>
    <w:lvl w:ilvl="0">
      <w:numFmt w:val="bullet"/>
      <w:lvlText w:val="•"/>
      <w:lvlJc w:val="left"/>
      <w:rPr>
        <w:color w:val="3370FF"/>
      </w:rPr>
    </w:lvl>
  </w:abstractNum>
  <w:abstractNum w:abstractNumId="272" w15:restartNumberingAfterBreak="0">
    <w:nsid w:val="5A241D34"/>
    <w:multiLevelType w:val="singleLevel"/>
    <w:tmpl w:val="5A241D34"/>
    <w:lvl w:ilvl="0">
      <w:numFmt w:val="bullet"/>
      <w:lvlText w:val="•"/>
      <w:lvlJc w:val="left"/>
      <w:rPr>
        <w:color w:val="3370FF"/>
      </w:rPr>
    </w:lvl>
  </w:abstractNum>
  <w:abstractNum w:abstractNumId="273" w15:restartNumberingAfterBreak="0">
    <w:nsid w:val="5A8377A7"/>
    <w:multiLevelType w:val="singleLevel"/>
    <w:tmpl w:val="5A8377A7"/>
    <w:lvl w:ilvl="0">
      <w:numFmt w:val="bullet"/>
      <w:lvlText w:val="•"/>
      <w:lvlJc w:val="left"/>
      <w:rPr>
        <w:color w:val="3370FF"/>
      </w:rPr>
    </w:lvl>
  </w:abstractNum>
  <w:abstractNum w:abstractNumId="274" w15:restartNumberingAfterBreak="0">
    <w:nsid w:val="5CFE3973"/>
    <w:multiLevelType w:val="singleLevel"/>
    <w:tmpl w:val="5CFE3973"/>
    <w:lvl w:ilvl="0">
      <w:numFmt w:val="bullet"/>
      <w:lvlText w:val="•"/>
      <w:lvlJc w:val="left"/>
      <w:rPr>
        <w:color w:val="3370FF"/>
      </w:rPr>
    </w:lvl>
  </w:abstractNum>
  <w:abstractNum w:abstractNumId="275" w15:restartNumberingAfterBreak="0">
    <w:nsid w:val="5E29AB5A"/>
    <w:multiLevelType w:val="singleLevel"/>
    <w:tmpl w:val="5E29AB5A"/>
    <w:lvl w:ilvl="0">
      <w:numFmt w:val="bullet"/>
      <w:lvlText w:val="•"/>
      <w:lvlJc w:val="left"/>
      <w:rPr>
        <w:color w:val="3370FF"/>
      </w:rPr>
    </w:lvl>
  </w:abstractNum>
  <w:abstractNum w:abstractNumId="276" w15:restartNumberingAfterBreak="0">
    <w:nsid w:val="5F098F1B"/>
    <w:multiLevelType w:val="singleLevel"/>
    <w:tmpl w:val="5F098F1B"/>
    <w:lvl w:ilvl="0">
      <w:numFmt w:val="bullet"/>
      <w:lvlText w:val="•"/>
      <w:lvlJc w:val="left"/>
      <w:rPr>
        <w:color w:val="3370FF"/>
      </w:rPr>
    </w:lvl>
  </w:abstractNum>
  <w:abstractNum w:abstractNumId="277" w15:restartNumberingAfterBreak="0">
    <w:nsid w:val="5FCE4367"/>
    <w:multiLevelType w:val="singleLevel"/>
    <w:tmpl w:val="5FCE4367"/>
    <w:lvl w:ilvl="0">
      <w:numFmt w:val="bullet"/>
      <w:lvlText w:val="•"/>
      <w:lvlJc w:val="left"/>
      <w:rPr>
        <w:color w:val="3370FF"/>
      </w:rPr>
    </w:lvl>
  </w:abstractNum>
  <w:abstractNum w:abstractNumId="278" w15:restartNumberingAfterBreak="0">
    <w:nsid w:val="5FFFB1A7"/>
    <w:multiLevelType w:val="singleLevel"/>
    <w:tmpl w:val="5FFFB1A7"/>
    <w:lvl w:ilvl="0">
      <w:numFmt w:val="bullet"/>
      <w:lvlText w:val="•"/>
      <w:lvlJc w:val="left"/>
      <w:rPr>
        <w:color w:val="3370FF"/>
      </w:rPr>
    </w:lvl>
  </w:abstractNum>
  <w:abstractNum w:abstractNumId="279" w15:restartNumberingAfterBreak="0">
    <w:nsid w:val="60382F6E"/>
    <w:multiLevelType w:val="singleLevel"/>
    <w:tmpl w:val="60382F6E"/>
    <w:lvl w:ilvl="0">
      <w:numFmt w:val="bullet"/>
      <w:lvlText w:val="•"/>
      <w:lvlJc w:val="left"/>
      <w:rPr>
        <w:color w:val="3370FF"/>
      </w:rPr>
    </w:lvl>
  </w:abstractNum>
  <w:abstractNum w:abstractNumId="280" w15:restartNumberingAfterBreak="0">
    <w:nsid w:val="603A41D5"/>
    <w:multiLevelType w:val="singleLevel"/>
    <w:tmpl w:val="603A41D5"/>
    <w:lvl w:ilvl="0">
      <w:numFmt w:val="bullet"/>
      <w:lvlText w:val="•"/>
      <w:lvlJc w:val="left"/>
      <w:rPr>
        <w:color w:val="3370FF"/>
      </w:rPr>
    </w:lvl>
  </w:abstractNum>
  <w:abstractNum w:abstractNumId="281" w15:restartNumberingAfterBreak="0">
    <w:nsid w:val="610EFE5C"/>
    <w:multiLevelType w:val="singleLevel"/>
    <w:tmpl w:val="610EFE5C"/>
    <w:lvl w:ilvl="0">
      <w:numFmt w:val="bullet"/>
      <w:lvlText w:val="•"/>
      <w:lvlJc w:val="left"/>
      <w:rPr>
        <w:color w:val="3370FF"/>
      </w:rPr>
    </w:lvl>
  </w:abstractNum>
  <w:abstractNum w:abstractNumId="282" w15:restartNumberingAfterBreak="0">
    <w:nsid w:val="61B89BA7"/>
    <w:multiLevelType w:val="singleLevel"/>
    <w:tmpl w:val="61B89BA7"/>
    <w:lvl w:ilvl="0">
      <w:numFmt w:val="bullet"/>
      <w:lvlText w:val="•"/>
      <w:lvlJc w:val="left"/>
      <w:rPr>
        <w:color w:val="3370FF"/>
      </w:rPr>
    </w:lvl>
  </w:abstractNum>
  <w:abstractNum w:abstractNumId="283" w15:restartNumberingAfterBreak="0">
    <w:nsid w:val="629F7852"/>
    <w:multiLevelType w:val="singleLevel"/>
    <w:tmpl w:val="629F7852"/>
    <w:lvl w:ilvl="0">
      <w:numFmt w:val="bullet"/>
      <w:lvlText w:val="•"/>
      <w:lvlJc w:val="left"/>
      <w:rPr>
        <w:color w:val="3370FF"/>
      </w:rPr>
    </w:lvl>
  </w:abstractNum>
  <w:abstractNum w:abstractNumId="284" w15:restartNumberingAfterBreak="0">
    <w:nsid w:val="63645CC9"/>
    <w:multiLevelType w:val="singleLevel"/>
    <w:tmpl w:val="63645CC9"/>
    <w:lvl w:ilvl="0">
      <w:numFmt w:val="bullet"/>
      <w:lvlText w:val="•"/>
      <w:lvlJc w:val="left"/>
      <w:rPr>
        <w:color w:val="3370FF"/>
      </w:rPr>
    </w:lvl>
  </w:abstractNum>
  <w:abstractNum w:abstractNumId="285" w15:restartNumberingAfterBreak="0">
    <w:nsid w:val="63B12E74"/>
    <w:multiLevelType w:val="singleLevel"/>
    <w:tmpl w:val="63B12E74"/>
    <w:lvl w:ilvl="0">
      <w:numFmt w:val="bullet"/>
      <w:lvlText w:val="•"/>
      <w:lvlJc w:val="left"/>
      <w:rPr>
        <w:color w:val="3370FF"/>
      </w:rPr>
    </w:lvl>
  </w:abstractNum>
  <w:abstractNum w:abstractNumId="286" w15:restartNumberingAfterBreak="0">
    <w:nsid w:val="64574ED8"/>
    <w:multiLevelType w:val="singleLevel"/>
    <w:tmpl w:val="64574ED8"/>
    <w:lvl w:ilvl="0">
      <w:numFmt w:val="bullet"/>
      <w:lvlText w:val="•"/>
      <w:lvlJc w:val="left"/>
      <w:rPr>
        <w:color w:val="3370FF"/>
      </w:rPr>
    </w:lvl>
  </w:abstractNum>
  <w:abstractNum w:abstractNumId="287" w15:restartNumberingAfterBreak="0">
    <w:nsid w:val="64C0CB79"/>
    <w:multiLevelType w:val="singleLevel"/>
    <w:tmpl w:val="64C0CB79"/>
    <w:lvl w:ilvl="0">
      <w:numFmt w:val="bullet"/>
      <w:lvlText w:val="•"/>
      <w:lvlJc w:val="left"/>
      <w:rPr>
        <w:color w:val="3370FF"/>
      </w:rPr>
    </w:lvl>
  </w:abstractNum>
  <w:abstractNum w:abstractNumId="288" w15:restartNumberingAfterBreak="0">
    <w:nsid w:val="651422BE"/>
    <w:multiLevelType w:val="singleLevel"/>
    <w:tmpl w:val="651422BE"/>
    <w:lvl w:ilvl="0">
      <w:numFmt w:val="bullet"/>
      <w:lvlText w:val="•"/>
      <w:lvlJc w:val="left"/>
      <w:rPr>
        <w:color w:val="3370FF"/>
      </w:rPr>
    </w:lvl>
  </w:abstractNum>
  <w:abstractNum w:abstractNumId="289" w15:restartNumberingAfterBreak="0">
    <w:nsid w:val="659EB354"/>
    <w:multiLevelType w:val="singleLevel"/>
    <w:tmpl w:val="659EB354"/>
    <w:lvl w:ilvl="0">
      <w:numFmt w:val="bullet"/>
      <w:lvlText w:val="•"/>
      <w:lvlJc w:val="left"/>
      <w:rPr>
        <w:color w:val="3370FF"/>
      </w:rPr>
    </w:lvl>
  </w:abstractNum>
  <w:abstractNum w:abstractNumId="290" w15:restartNumberingAfterBreak="0">
    <w:nsid w:val="65CD0074"/>
    <w:multiLevelType w:val="singleLevel"/>
    <w:tmpl w:val="65CD0074"/>
    <w:lvl w:ilvl="0">
      <w:numFmt w:val="bullet"/>
      <w:lvlText w:val="•"/>
      <w:lvlJc w:val="left"/>
      <w:rPr>
        <w:color w:val="3370FF"/>
      </w:rPr>
    </w:lvl>
  </w:abstractNum>
  <w:abstractNum w:abstractNumId="291" w15:restartNumberingAfterBreak="0">
    <w:nsid w:val="68B298F7"/>
    <w:multiLevelType w:val="singleLevel"/>
    <w:tmpl w:val="68B298F7"/>
    <w:lvl w:ilvl="0">
      <w:numFmt w:val="bullet"/>
      <w:lvlText w:val="•"/>
      <w:lvlJc w:val="left"/>
      <w:rPr>
        <w:color w:val="3370FF"/>
      </w:rPr>
    </w:lvl>
  </w:abstractNum>
  <w:abstractNum w:abstractNumId="292" w15:restartNumberingAfterBreak="0">
    <w:nsid w:val="6AABDF48"/>
    <w:multiLevelType w:val="singleLevel"/>
    <w:tmpl w:val="6AABDF48"/>
    <w:lvl w:ilvl="0">
      <w:numFmt w:val="bullet"/>
      <w:lvlText w:val="•"/>
      <w:lvlJc w:val="left"/>
      <w:rPr>
        <w:color w:val="3370FF"/>
      </w:rPr>
    </w:lvl>
  </w:abstractNum>
  <w:abstractNum w:abstractNumId="293" w15:restartNumberingAfterBreak="0">
    <w:nsid w:val="6AFC2A1C"/>
    <w:multiLevelType w:val="singleLevel"/>
    <w:tmpl w:val="6AFC2A1C"/>
    <w:lvl w:ilvl="0">
      <w:numFmt w:val="bullet"/>
      <w:lvlText w:val="•"/>
      <w:lvlJc w:val="left"/>
      <w:rPr>
        <w:color w:val="3370FF"/>
      </w:rPr>
    </w:lvl>
  </w:abstractNum>
  <w:abstractNum w:abstractNumId="294" w15:restartNumberingAfterBreak="0">
    <w:nsid w:val="6C0BE2D1"/>
    <w:multiLevelType w:val="singleLevel"/>
    <w:tmpl w:val="6C0BE2D1"/>
    <w:lvl w:ilvl="0">
      <w:numFmt w:val="bullet"/>
      <w:lvlText w:val="•"/>
      <w:lvlJc w:val="left"/>
      <w:rPr>
        <w:color w:val="3370FF"/>
      </w:rPr>
    </w:lvl>
  </w:abstractNum>
  <w:abstractNum w:abstractNumId="295" w15:restartNumberingAfterBreak="0">
    <w:nsid w:val="6D423078"/>
    <w:multiLevelType w:val="singleLevel"/>
    <w:tmpl w:val="6D423078"/>
    <w:lvl w:ilvl="0">
      <w:numFmt w:val="bullet"/>
      <w:lvlText w:val="•"/>
      <w:lvlJc w:val="left"/>
      <w:rPr>
        <w:color w:val="3370FF"/>
      </w:rPr>
    </w:lvl>
  </w:abstractNum>
  <w:abstractNum w:abstractNumId="296" w15:restartNumberingAfterBreak="0">
    <w:nsid w:val="6E840AC9"/>
    <w:multiLevelType w:val="singleLevel"/>
    <w:tmpl w:val="6E840AC9"/>
    <w:lvl w:ilvl="0">
      <w:numFmt w:val="bullet"/>
      <w:lvlText w:val="•"/>
      <w:lvlJc w:val="left"/>
      <w:rPr>
        <w:color w:val="3370FF"/>
      </w:rPr>
    </w:lvl>
  </w:abstractNum>
  <w:abstractNum w:abstractNumId="297" w15:restartNumberingAfterBreak="0">
    <w:nsid w:val="6F600250"/>
    <w:multiLevelType w:val="singleLevel"/>
    <w:tmpl w:val="6F600250"/>
    <w:lvl w:ilvl="0">
      <w:numFmt w:val="bullet"/>
      <w:lvlText w:val="•"/>
      <w:lvlJc w:val="left"/>
      <w:rPr>
        <w:color w:val="3370FF"/>
      </w:rPr>
    </w:lvl>
  </w:abstractNum>
  <w:abstractNum w:abstractNumId="298" w15:restartNumberingAfterBreak="0">
    <w:nsid w:val="700FDCEF"/>
    <w:multiLevelType w:val="singleLevel"/>
    <w:tmpl w:val="700FDCEF"/>
    <w:lvl w:ilvl="0">
      <w:numFmt w:val="bullet"/>
      <w:lvlText w:val="•"/>
      <w:lvlJc w:val="left"/>
      <w:rPr>
        <w:color w:val="3370FF"/>
      </w:rPr>
    </w:lvl>
  </w:abstractNum>
  <w:abstractNum w:abstractNumId="299" w15:restartNumberingAfterBreak="0">
    <w:nsid w:val="70AE371C"/>
    <w:multiLevelType w:val="singleLevel"/>
    <w:tmpl w:val="70AE371C"/>
    <w:lvl w:ilvl="0">
      <w:numFmt w:val="bullet"/>
      <w:lvlText w:val="•"/>
      <w:lvlJc w:val="left"/>
      <w:rPr>
        <w:color w:val="3370FF"/>
      </w:rPr>
    </w:lvl>
  </w:abstractNum>
  <w:abstractNum w:abstractNumId="300" w15:restartNumberingAfterBreak="0">
    <w:nsid w:val="70F95E71"/>
    <w:multiLevelType w:val="singleLevel"/>
    <w:tmpl w:val="70F95E71"/>
    <w:lvl w:ilvl="0">
      <w:numFmt w:val="bullet"/>
      <w:lvlText w:val="•"/>
      <w:lvlJc w:val="left"/>
      <w:rPr>
        <w:color w:val="3370FF"/>
      </w:rPr>
    </w:lvl>
  </w:abstractNum>
  <w:abstractNum w:abstractNumId="301" w15:restartNumberingAfterBreak="0">
    <w:nsid w:val="72183CF9"/>
    <w:multiLevelType w:val="singleLevel"/>
    <w:tmpl w:val="72183CF9"/>
    <w:lvl w:ilvl="0">
      <w:numFmt w:val="bullet"/>
      <w:lvlText w:val="•"/>
      <w:lvlJc w:val="left"/>
      <w:rPr>
        <w:color w:val="3370FF"/>
      </w:rPr>
    </w:lvl>
  </w:abstractNum>
  <w:abstractNum w:abstractNumId="302" w15:restartNumberingAfterBreak="0">
    <w:nsid w:val="7321C756"/>
    <w:multiLevelType w:val="singleLevel"/>
    <w:tmpl w:val="7321C756"/>
    <w:lvl w:ilvl="0">
      <w:numFmt w:val="bullet"/>
      <w:lvlText w:val="•"/>
      <w:lvlJc w:val="left"/>
      <w:rPr>
        <w:color w:val="3370FF"/>
      </w:rPr>
    </w:lvl>
  </w:abstractNum>
  <w:abstractNum w:abstractNumId="303" w15:restartNumberingAfterBreak="0">
    <w:nsid w:val="744F3566"/>
    <w:multiLevelType w:val="singleLevel"/>
    <w:tmpl w:val="744F3566"/>
    <w:lvl w:ilvl="0">
      <w:numFmt w:val="bullet"/>
      <w:lvlText w:val="•"/>
      <w:lvlJc w:val="left"/>
      <w:rPr>
        <w:color w:val="3370FF"/>
      </w:rPr>
    </w:lvl>
  </w:abstractNum>
  <w:abstractNum w:abstractNumId="304" w15:restartNumberingAfterBreak="0">
    <w:nsid w:val="7499D7B3"/>
    <w:multiLevelType w:val="singleLevel"/>
    <w:tmpl w:val="7499D7B3"/>
    <w:lvl w:ilvl="0">
      <w:numFmt w:val="bullet"/>
      <w:lvlText w:val="•"/>
      <w:lvlJc w:val="left"/>
      <w:rPr>
        <w:color w:val="3370FF"/>
      </w:rPr>
    </w:lvl>
  </w:abstractNum>
  <w:abstractNum w:abstractNumId="305" w15:restartNumberingAfterBreak="0">
    <w:nsid w:val="74C28B35"/>
    <w:multiLevelType w:val="singleLevel"/>
    <w:tmpl w:val="74C28B35"/>
    <w:lvl w:ilvl="0">
      <w:numFmt w:val="bullet"/>
      <w:lvlText w:val="•"/>
      <w:lvlJc w:val="left"/>
      <w:rPr>
        <w:color w:val="3370FF"/>
      </w:rPr>
    </w:lvl>
  </w:abstractNum>
  <w:abstractNum w:abstractNumId="306" w15:restartNumberingAfterBreak="0">
    <w:nsid w:val="76A26DF9"/>
    <w:multiLevelType w:val="singleLevel"/>
    <w:tmpl w:val="76A26DF9"/>
    <w:lvl w:ilvl="0">
      <w:numFmt w:val="bullet"/>
      <w:lvlText w:val="•"/>
      <w:lvlJc w:val="left"/>
      <w:rPr>
        <w:color w:val="3370FF"/>
      </w:rPr>
    </w:lvl>
  </w:abstractNum>
  <w:abstractNum w:abstractNumId="307" w15:restartNumberingAfterBreak="0">
    <w:nsid w:val="773C851D"/>
    <w:multiLevelType w:val="singleLevel"/>
    <w:tmpl w:val="773C851D"/>
    <w:lvl w:ilvl="0">
      <w:numFmt w:val="bullet"/>
      <w:lvlText w:val="•"/>
      <w:lvlJc w:val="left"/>
      <w:rPr>
        <w:color w:val="3370FF"/>
      </w:rPr>
    </w:lvl>
  </w:abstractNum>
  <w:abstractNum w:abstractNumId="308" w15:restartNumberingAfterBreak="0">
    <w:nsid w:val="77633216"/>
    <w:multiLevelType w:val="singleLevel"/>
    <w:tmpl w:val="77633216"/>
    <w:lvl w:ilvl="0">
      <w:numFmt w:val="bullet"/>
      <w:lvlText w:val="•"/>
      <w:lvlJc w:val="left"/>
      <w:rPr>
        <w:color w:val="3370FF"/>
      </w:rPr>
    </w:lvl>
  </w:abstractNum>
  <w:abstractNum w:abstractNumId="309" w15:restartNumberingAfterBreak="0">
    <w:nsid w:val="77A969AB"/>
    <w:multiLevelType w:val="multilevel"/>
    <w:tmpl w:val="3FA2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7ECEA79"/>
    <w:multiLevelType w:val="singleLevel"/>
    <w:tmpl w:val="77ECEA79"/>
    <w:lvl w:ilvl="0">
      <w:numFmt w:val="bullet"/>
      <w:lvlText w:val="•"/>
      <w:lvlJc w:val="left"/>
      <w:rPr>
        <w:color w:val="3370FF"/>
      </w:rPr>
    </w:lvl>
  </w:abstractNum>
  <w:abstractNum w:abstractNumId="311" w15:restartNumberingAfterBreak="0">
    <w:nsid w:val="79AA4FA4"/>
    <w:multiLevelType w:val="singleLevel"/>
    <w:tmpl w:val="79AA4FA4"/>
    <w:lvl w:ilvl="0">
      <w:numFmt w:val="bullet"/>
      <w:lvlText w:val="•"/>
      <w:lvlJc w:val="left"/>
      <w:rPr>
        <w:color w:val="3370FF"/>
      </w:rPr>
    </w:lvl>
  </w:abstractNum>
  <w:abstractNum w:abstractNumId="312" w15:restartNumberingAfterBreak="0">
    <w:nsid w:val="7B1E29B8"/>
    <w:multiLevelType w:val="singleLevel"/>
    <w:tmpl w:val="7B1E29B8"/>
    <w:lvl w:ilvl="0">
      <w:numFmt w:val="bullet"/>
      <w:lvlText w:val="•"/>
      <w:lvlJc w:val="left"/>
      <w:rPr>
        <w:color w:val="3370FF"/>
      </w:rPr>
    </w:lvl>
  </w:abstractNum>
  <w:abstractNum w:abstractNumId="313" w15:restartNumberingAfterBreak="0">
    <w:nsid w:val="7C246926"/>
    <w:multiLevelType w:val="singleLevel"/>
    <w:tmpl w:val="7C246926"/>
    <w:lvl w:ilvl="0">
      <w:numFmt w:val="bullet"/>
      <w:lvlText w:val="•"/>
      <w:lvlJc w:val="left"/>
      <w:rPr>
        <w:color w:val="3370FF"/>
      </w:rPr>
    </w:lvl>
  </w:abstractNum>
  <w:abstractNum w:abstractNumId="314" w15:restartNumberingAfterBreak="0">
    <w:nsid w:val="7DEC2089"/>
    <w:multiLevelType w:val="singleLevel"/>
    <w:tmpl w:val="7DEC2089"/>
    <w:lvl w:ilvl="0">
      <w:numFmt w:val="bullet"/>
      <w:lvlText w:val="•"/>
      <w:lvlJc w:val="left"/>
      <w:rPr>
        <w:color w:val="3370FF"/>
      </w:rPr>
    </w:lvl>
  </w:abstractNum>
  <w:abstractNum w:abstractNumId="315" w15:restartNumberingAfterBreak="0">
    <w:nsid w:val="7F5F03EB"/>
    <w:multiLevelType w:val="singleLevel"/>
    <w:tmpl w:val="7F5F03EB"/>
    <w:lvl w:ilvl="0">
      <w:numFmt w:val="bullet"/>
      <w:lvlText w:val="•"/>
      <w:lvlJc w:val="left"/>
      <w:rPr>
        <w:color w:val="3370FF"/>
      </w:rPr>
    </w:lvl>
  </w:abstractNum>
  <w:num w:numId="1" w16cid:durableId="693265460">
    <w:abstractNumId w:val="159"/>
  </w:num>
  <w:num w:numId="2" w16cid:durableId="562641252">
    <w:abstractNumId w:val="106"/>
  </w:num>
  <w:num w:numId="3" w16cid:durableId="1363046358">
    <w:abstractNumId w:val="270"/>
  </w:num>
  <w:num w:numId="4" w16cid:durableId="1565024822">
    <w:abstractNumId w:val="88"/>
  </w:num>
  <w:num w:numId="5" w16cid:durableId="1011952239">
    <w:abstractNumId w:val="72"/>
  </w:num>
  <w:num w:numId="6" w16cid:durableId="1659923573">
    <w:abstractNumId w:val="167"/>
  </w:num>
  <w:num w:numId="7" w16cid:durableId="987981553">
    <w:abstractNumId w:val="211"/>
  </w:num>
  <w:num w:numId="8" w16cid:durableId="1575701368">
    <w:abstractNumId w:val="301"/>
  </w:num>
  <w:num w:numId="9" w16cid:durableId="907882911">
    <w:abstractNumId w:val="162"/>
  </w:num>
  <w:num w:numId="10" w16cid:durableId="1903250661">
    <w:abstractNumId w:val="15"/>
  </w:num>
  <w:num w:numId="11" w16cid:durableId="159086559">
    <w:abstractNumId w:val="215"/>
  </w:num>
  <w:num w:numId="12" w16cid:durableId="1196387294">
    <w:abstractNumId w:val="272"/>
  </w:num>
  <w:num w:numId="13" w16cid:durableId="1140537767">
    <w:abstractNumId w:val="99"/>
  </w:num>
  <w:num w:numId="14" w16cid:durableId="1016614888">
    <w:abstractNumId w:val="256"/>
  </w:num>
  <w:num w:numId="15" w16cid:durableId="200754271">
    <w:abstractNumId w:val="149"/>
  </w:num>
  <w:num w:numId="16" w16cid:durableId="782114250">
    <w:abstractNumId w:val="207"/>
  </w:num>
  <w:num w:numId="17" w16cid:durableId="2136410305">
    <w:abstractNumId w:val="119"/>
  </w:num>
  <w:num w:numId="18" w16cid:durableId="1397777920">
    <w:abstractNumId w:val="115"/>
  </w:num>
  <w:num w:numId="19" w16cid:durableId="2103718899">
    <w:abstractNumId w:val="33"/>
  </w:num>
  <w:num w:numId="20" w16cid:durableId="652493178">
    <w:abstractNumId w:val="253"/>
  </w:num>
  <w:num w:numId="21" w16cid:durableId="918754834">
    <w:abstractNumId w:val="279"/>
  </w:num>
  <w:num w:numId="22" w16cid:durableId="1994290271">
    <w:abstractNumId w:val="180"/>
  </w:num>
  <w:num w:numId="23" w16cid:durableId="127405855">
    <w:abstractNumId w:val="249"/>
  </w:num>
  <w:num w:numId="24" w16cid:durableId="855849722">
    <w:abstractNumId w:val="64"/>
  </w:num>
  <w:num w:numId="25" w16cid:durableId="1035811964">
    <w:abstractNumId w:val="313"/>
  </w:num>
  <w:num w:numId="26" w16cid:durableId="1710447048">
    <w:abstractNumId w:val="310"/>
  </w:num>
  <w:num w:numId="27" w16cid:durableId="122386472">
    <w:abstractNumId w:val="86"/>
  </w:num>
  <w:num w:numId="28" w16cid:durableId="309939591">
    <w:abstractNumId w:val="283"/>
  </w:num>
  <w:num w:numId="29" w16cid:durableId="1735854931">
    <w:abstractNumId w:val="16"/>
  </w:num>
  <w:num w:numId="30" w16cid:durableId="517087746">
    <w:abstractNumId w:val="235"/>
  </w:num>
  <w:num w:numId="31" w16cid:durableId="1453405576">
    <w:abstractNumId w:val="4"/>
  </w:num>
  <w:num w:numId="32" w16cid:durableId="886574500">
    <w:abstractNumId w:val="268"/>
  </w:num>
  <w:num w:numId="33" w16cid:durableId="1116371531">
    <w:abstractNumId w:val="314"/>
  </w:num>
  <w:num w:numId="34" w16cid:durableId="86587504">
    <w:abstractNumId w:val="1"/>
  </w:num>
  <w:num w:numId="35" w16cid:durableId="1631746149">
    <w:abstractNumId w:val="206"/>
  </w:num>
  <w:num w:numId="36" w16cid:durableId="246228883">
    <w:abstractNumId w:val="258"/>
  </w:num>
  <w:num w:numId="37" w16cid:durableId="1567648715">
    <w:abstractNumId w:val="152"/>
  </w:num>
  <w:num w:numId="38" w16cid:durableId="2012683155">
    <w:abstractNumId w:val="125"/>
  </w:num>
  <w:num w:numId="39" w16cid:durableId="1726025286">
    <w:abstractNumId w:val="221"/>
  </w:num>
  <w:num w:numId="40" w16cid:durableId="1695838736">
    <w:abstractNumId w:val="311"/>
  </w:num>
  <w:num w:numId="41" w16cid:durableId="310402868">
    <w:abstractNumId w:val="79"/>
  </w:num>
  <w:num w:numId="42" w16cid:durableId="759640454">
    <w:abstractNumId w:val="13"/>
  </w:num>
  <w:num w:numId="43" w16cid:durableId="257101938">
    <w:abstractNumId w:val="75"/>
  </w:num>
  <w:num w:numId="44" w16cid:durableId="1835148251">
    <w:abstractNumId w:val="275"/>
  </w:num>
  <w:num w:numId="45" w16cid:durableId="1823693534">
    <w:abstractNumId w:val="3"/>
  </w:num>
  <w:num w:numId="46" w16cid:durableId="998463429">
    <w:abstractNumId w:val="195"/>
  </w:num>
  <w:num w:numId="47" w16cid:durableId="450632209">
    <w:abstractNumId w:val="9"/>
  </w:num>
  <w:num w:numId="48" w16cid:durableId="707339842">
    <w:abstractNumId w:val="278"/>
  </w:num>
  <w:num w:numId="49" w16cid:durableId="1312909675">
    <w:abstractNumId w:val="305"/>
  </w:num>
  <w:num w:numId="50" w16cid:durableId="335039938">
    <w:abstractNumId w:val="254"/>
  </w:num>
  <w:num w:numId="51" w16cid:durableId="2038386155">
    <w:abstractNumId w:val="224"/>
  </w:num>
  <w:num w:numId="52" w16cid:durableId="286815253">
    <w:abstractNumId w:val="290"/>
  </w:num>
  <w:num w:numId="53" w16cid:durableId="1830437404">
    <w:abstractNumId w:val="171"/>
  </w:num>
  <w:num w:numId="54" w16cid:durableId="1294755719">
    <w:abstractNumId w:val="177"/>
  </w:num>
  <w:num w:numId="55" w16cid:durableId="871917128">
    <w:abstractNumId w:val="114"/>
  </w:num>
  <w:num w:numId="56" w16cid:durableId="461458799">
    <w:abstractNumId w:val="227"/>
  </w:num>
  <w:num w:numId="57" w16cid:durableId="1090540671">
    <w:abstractNumId w:val="200"/>
  </w:num>
  <w:num w:numId="58" w16cid:durableId="1089083954">
    <w:abstractNumId w:val="139"/>
  </w:num>
  <w:num w:numId="59" w16cid:durableId="1226070307">
    <w:abstractNumId w:val="205"/>
  </w:num>
  <w:num w:numId="60" w16cid:durableId="187839152">
    <w:abstractNumId w:val="69"/>
  </w:num>
  <w:num w:numId="61" w16cid:durableId="625089839">
    <w:abstractNumId w:val="242"/>
  </w:num>
  <w:num w:numId="62" w16cid:durableId="1472091620">
    <w:abstractNumId w:val="182"/>
  </w:num>
  <w:num w:numId="63" w16cid:durableId="2070181042">
    <w:abstractNumId w:val="230"/>
  </w:num>
  <w:num w:numId="64" w16cid:durableId="1313826647">
    <w:abstractNumId w:val="165"/>
  </w:num>
  <w:num w:numId="65" w16cid:durableId="535460001">
    <w:abstractNumId w:val="91"/>
  </w:num>
  <w:num w:numId="66" w16cid:durableId="1266307387">
    <w:abstractNumId w:val="187"/>
  </w:num>
  <w:num w:numId="67" w16cid:durableId="812646535">
    <w:abstractNumId w:val="67"/>
  </w:num>
  <w:num w:numId="68" w16cid:durableId="1531912222">
    <w:abstractNumId w:val="237"/>
  </w:num>
  <w:num w:numId="69" w16cid:durableId="1002318890">
    <w:abstractNumId w:val="44"/>
  </w:num>
  <w:num w:numId="70" w16cid:durableId="1853445613">
    <w:abstractNumId w:val="151"/>
  </w:num>
  <w:num w:numId="71" w16cid:durableId="2118985126">
    <w:abstractNumId w:val="220"/>
  </w:num>
  <w:num w:numId="72" w16cid:durableId="263922554">
    <w:abstractNumId w:val="157"/>
  </w:num>
  <w:num w:numId="73" w16cid:durableId="467165863">
    <w:abstractNumId w:val="192"/>
  </w:num>
  <w:num w:numId="74" w16cid:durableId="1743913610">
    <w:abstractNumId w:val="298"/>
  </w:num>
  <w:num w:numId="75" w16cid:durableId="1483501233">
    <w:abstractNumId w:val="128"/>
  </w:num>
  <w:num w:numId="76" w16cid:durableId="259026812">
    <w:abstractNumId w:val="94"/>
  </w:num>
  <w:num w:numId="77" w16cid:durableId="525412058">
    <w:abstractNumId w:val="43"/>
  </w:num>
  <w:num w:numId="78" w16cid:durableId="140853873">
    <w:abstractNumId w:val="308"/>
  </w:num>
  <w:num w:numId="79" w16cid:durableId="1192886929">
    <w:abstractNumId w:val="116"/>
  </w:num>
  <w:num w:numId="80" w16cid:durableId="2096827740">
    <w:abstractNumId w:val="74"/>
  </w:num>
  <w:num w:numId="81" w16cid:durableId="1660500065">
    <w:abstractNumId w:val="219"/>
  </w:num>
  <w:num w:numId="82" w16cid:durableId="948513677">
    <w:abstractNumId w:val="131"/>
  </w:num>
  <w:num w:numId="83" w16cid:durableId="1005671954">
    <w:abstractNumId w:val="28"/>
  </w:num>
  <w:num w:numId="84" w16cid:durableId="777792024">
    <w:abstractNumId w:val="271"/>
  </w:num>
  <w:num w:numId="85" w16cid:durableId="632559010">
    <w:abstractNumId w:val="84"/>
  </w:num>
  <w:num w:numId="86" w16cid:durableId="1442989572">
    <w:abstractNumId w:val="63"/>
  </w:num>
  <w:num w:numId="87" w16cid:durableId="683677865">
    <w:abstractNumId w:val="19"/>
  </w:num>
  <w:num w:numId="88" w16cid:durableId="922950923">
    <w:abstractNumId w:val="36"/>
  </w:num>
  <w:num w:numId="89" w16cid:durableId="923224609">
    <w:abstractNumId w:val="56"/>
  </w:num>
  <w:num w:numId="90" w16cid:durableId="548037433">
    <w:abstractNumId w:val="14"/>
  </w:num>
  <w:num w:numId="91" w16cid:durableId="35544937">
    <w:abstractNumId w:val="198"/>
  </w:num>
  <w:num w:numId="92" w16cid:durableId="741562034">
    <w:abstractNumId w:val="85"/>
  </w:num>
  <w:num w:numId="93" w16cid:durableId="932402012">
    <w:abstractNumId w:val="189"/>
  </w:num>
  <w:num w:numId="94" w16cid:durableId="665211068">
    <w:abstractNumId w:val="108"/>
  </w:num>
  <w:num w:numId="95" w16cid:durableId="411397626">
    <w:abstractNumId w:val="291"/>
  </w:num>
  <w:num w:numId="96" w16cid:durableId="548762564">
    <w:abstractNumId w:val="0"/>
  </w:num>
  <w:num w:numId="97" w16cid:durableId="947738009">
    <w:abstractNumId w:val="83"/>
  </w:num>
  <w:num w:numId="98" w16cid:durableId="835920657">
    <w:abstractNumId w:val="150"/>
  </w:num>
  <w:num w:numId="99" w16cid:durableId="1150171505">
    <w:abstractNumId w:val="255"/>
  </w:num>
  <w:num w:numId="100" w16cid:durableId="97995609">
    <w:abstractNumId w:val="185"/>
  </w:num>
  <w:num w:numId="101" w16cid:durableId="1581596252">
    <w:abstractNumId w:val="31"/>
  </w:num>
  <w:num w:numId="102" w16cid:durableId="1685742673">
    <w:abstractNumId w:val="124"/>
  </w:num>
  <w:num w:numId="103" w16cid:durableId="933591819">
    <w:abstractNumId w:val="196"/>
  </w:num>
  <w:num w:numId="104" w16cid:durableId="1697194360">
    <w:abstractNumId w:val="250"/>
  </w:num>
  <w:num w:numId="105" w16cid:durableId="661276841">
    <w:abstractNumId w:val="55"/>
  </w:num>
  <w:num w:numId="106" w16cid:durableId="112329510">
    <w:abstractNumId w:val="281"/>
  </w:num>
  <w:num w:numId="107" w16cid:durableId="1989936324">
    <w:abstractNumId w:val="2"/>
  </w:num>
  <w:num w:numId="108" w16cid:durableId="1279333603">
    <w:abstractNumId w:val="7"/>
  </w:num>
  <w:num w:numId="109" w16cid:durableId="102116608">
    <w:abstractNumId w:val="160"/>
  </w:num>
  <w:num w:numId="110" w16cid:durableId="919171817">
    <w:abstractNumId w:val="40"/>
  </w:num>
  <w:num w:numId="111" w16cid:durableId="29886901">
    <w:abstractNumId w:val="89"/>
  </w:num>
  <w:num w:numId="112" w16cid:durableId="1818379786">
    <w:abstractNumId w:val="100"/>
  </w:num>
  <w:num w:numId="113" w16cid:durableId="897974549">
    <w:abstractNumId w:val="148"/>
  </w:num>
  <w:num w:numId="114" w16cid:durableId="191696038">
    <w:abstractNumId w:val="277"/>
  </w:num>
  <w:num w:numId="115" w16cid:durableId="348679008">
    <w:abstractNumId w:val="144"/>
  </w:num>
  <w:num w:numId="116" w16cid:durableId="1671788580">
    <w:abstractNumId w:val="265"/>
  </w:num>
  <w:num w:numId="117" w16cid:durableId="910038960">
    <w:abstractNumId w:val="203"/>
  </w:num>
  <w:num w:numId="118" w16cid:durableId="2020812359">
    <w:abstractNumId w:val="26"/>
  </w:num>
  <w:num w:numId="119" w16cid:durableId="30109812">
    <w:abstractNumId w:val="166"/>
  </w:num>
  <w:num w:numId="120" w16cid:durableId="537934212">
    <w:abstractNumId w:val="39"/>
  </w:num>
  <w:num w:numId="121" w16cid:durableId="1901479796">
    <w:abstractNumId w:val="216"/>
  </w:num>
  <w:num w:numId="122" w16cid:durableId="767458592">
    <w:abstractNumId w:val="264"/>
  </w:num>
  <w:num w:numId="123" w16cid:durableId="293222299">
    <w:abstractNumId w:val="105"/>
  </w:num>
  <w:num w:numId="124" w16cid:durableId="305668895">
    <w:abstractNumId w:val="32"/>
  </w:num>
  <w:num w:numId="125" w16cid:durableId="843086742">
    <w:abstractNumId w:val="209"/>
  </w:num>
  <w:num w:numId="126" w16cid:durableId="1741781139">
    <w:abstractNumId w:val="243"/>
  </w:num>
  <w:num w:numId="127" w16cid:durableId="631715932">
    <w:abstractNumId w:val="186"/>
  </w:num>
  <w:num w:numId="128" w16cid:durableId="1127355817">
    <w:abstractNumId w:val="257"/>
  </w:num>
  <w:num w:numId="129" w16cid:durableId="403838541">
    <w:abstractNumId w:val="263"/>
  </w:num>
  <w:num w:numId="130" w16cid:durableId="900022359">
    <w:abstractNumId w:val="204"/>
  </w:num>
  <w:num w:numId="131" w16cid:durableId="1609660335">
    <w:abstractNumId w:val="129"/>
  </w:num>
  <w:num w:numId="132" w16cid:durableId="1986855326">
    <w:abstractNumId w:val="37"/>
  </w:num>
  <w:num w:numId="133" w16cid:durableId="1832745426">
    <w:abstractNumId w:val="236"/>
  </w:num>
  <w:num w:numId="134" w16cid:durableId="169487468">
    <w:abstractNumId w:val="240"/>
  </w:num>
  <w:num w:numId="135" w16cid:durableId="1852067240">
    <w:abstractNumId w:val="179"/>
  </w:num>
  <w:num w:numId="136" w16cid:durableId="98063840">
    <w:abstractNumId w:val="295"/>
  </w:num>
  <w:num w:numId="137" w16cid:durableId="2146385669">
    <w:abstractNumId w:val="126"/>
  </w:num>
  <w:num w:numId="138" w16cid:durableId="1911113720">
    <w:abstractNumId w:val="202"/>
  </w:num>
  <w:num w:numId="139" w16cid:durableId="1574972491">
    <w:abstractNumId w:val="175"/>
  </w:num>
  <w:num w:numId="140" w16cid:durableId="1459571783">
    <w:abstractNumId w:val="134"/>
  </w:num>
  <w:num w:numId="141" w16cid:durableId="106436304">
    <w:abstractNumId w:val="141"/>
  </w:num>
  <w:num w:numId="142" w16cid:durableId="1533835821">
    <w:abstractNumId w:val="113"/>
  </w:num>
  <w:num w:numId="143" w16cid:durableId="340425794">
    <w:abstractNumId w:val="245"/>
  </w:num>
  <w:num w:numId="144" w16cid:durableId="1433434514">
    <w:abstractNumId w:val="147"/>
  </w:num>
  <w:num w:numId="145" w16cid:durableId="1392389379">
    <w:abstractNumId w:val="23"/>
  </w:num>
  <w:num w:numId="146" w16cid:durableId="611866759">
    <w:abstractNumId w:val="140"/>
  </w:num>
  <w:num w:numId="147" w16cid:durableId="1549491235">
    <w:abstractNumId w:val="161"/>
  </w:num>
  <w:num w:numId="148" w16cid:durableId="932085498">
    <w:abstractNumId w:val="101"/>
  </w:num>
  <w:num w:numId="149" w16cid:durableId="958990107">
    <w:abstractNumId w:val="234"/>
  </w:num>
  <w:num w:numId="150" w16cid:durableId="342244725">
    <w:abstractNumId w:val="293"/>
  </w:num>
  <w:num w:numId="151" w16cid:durableId="1729301066">
    <w:abstractNumId w:val="117"/>
  </w:num>
  <w:num w:numId="152" w16cid:durableId="1972317964">
    <w:abstractNumId w:val="54"/>
  </w:num>
  <w:num w:numId="153" w16cid:durableId="546526130">
    <w:abstractNumId w:val="6"/>
  </w:num>
  <w:num w:numId="154" w16cid:durableId="1489709119">
    <w:abstractNumId w:val="62"/>
  </w:num>
  <w:num w:numId="155" w16cid:durableId="1962375743">
    <w:abstractNumId w:val="173"/>
  </w:num>
  <w:num w:numId="156" w16cid:durableId="242574092">
    <w:abstractNumId w:val="68"/>
  </w:num>
  <w:num w:numId="157" w16cid:durableId="1009453817">
    <w:abstractNumId w:val="142"/>
  </w:num>
  <w:num w:numId="158" w16cid:durableId="1685939194">
    <w:abstractNumId w:val="210"/>
  </w:num>
  <w:num w:numId="159" w16cid:durableId="77025878">
    <w:abstractNumId w:val="252"/>
  </w:num>
  <w:num w:numId="160" w16cid:durableId="826827696">
    <w:abstractNumId w:val="66"/>
  </w:num>
  <w:num w:numId="161" w16cid:durableId="1195193356">
    <w:abstractNumId w:val="238"/>
  </w:num>
  <w:num w:numId="162" w16cid:durableId="1938052598">
    <w:abstractNumId w:val="197"/>
  </w:num>
  <w:num w:numId="163" w16cid:durableId="1508868030">
    <w:abstractNumId w:val="190"/>
  </w:num>
  <w:num w:numId="164" w16cid:durableId="1216771808">
    <w:abstractNumId w:val="154"/>
  </w:num>
  <w:num w:numId="165" w16cid:durableId="1192298537">
    <w:abstractNumId w:val="231"/>
  </w:num>
  <w:num w:numId="166" w16cid:durableId="558979298">
    <w:abstractNumId w:val="90"/>
  </w:num>
  <w:num w:numId="167" w16cid:durableId="1183203279">
    <w:abstractNumId w:val="262"/>
  </w:num>
  <w:num w:numId="168" w16cid:durableId="940525684">
    <w:abstractNumId w:val="241"/>
  </w:num>
  <w:num w:numId="169" w16cid:durableId="2094818042">
    <w:abstractNumId w:val="213"/>
  </w:num>
  <w:num w:numId="170" w16cid:durableId="1632007912">
    <w:abstractNumId w:val="138"/>
  </w:num>
  <w:num w:numId="171" w16cid:durableId="46342964">
    <w:abstractNumId w:val="50"/>
  </w:num>
  <w:num w:numId="172" w16cid:durableId="145708852">
    <w:abstractNumId w:val="304"/>
  </w:num>
  <w:num w:numId="173" w16cid:durableId="1074668172">
    <w:abstractNumId w:val="212"/>
  </w:num>
  <w:num w:numId="174" w16cid:durableId="383067411">
    <w:abstractNumId w:val="294"/>
  </w:num>
  <w:num w:numId="175" w16cid:durableId="1176266960">
    <w:abstractNumId w:val="20"/>
  </w:num>
  <w:num w:numId="176" w16cid:durableId="1635057754">
    <w:abstractNumId w:val="289"/>
  </w:num>
  <w:num w:numId="177" w16cid:durableId="1186096656">
    <w:abstractNumId w:val="104"/>
  </w:num>
  <w:num w:numId="178" w16cid:durableId="2073498419">
    <w:abstractNumId w:val="285"/>
  </w:num>
  <w:num w:numId="179" w16cid:durableId="1024133553">
    <w:abstractNumId w:val="226"/>
  </w:num>
  <w:num w:numId="180" w16cid:durableId="1511531287">
    <w:abstractNumId w:val="303"/>
  </w:num>
  <w:num w:numId="181" w16cid:durableId="2017878625">
    <w:abstractNumId w:val="300"/>
  </w:num>
  <w:num w:numId="182" w16cid:durableId="667100747">
    <w:abstractNumId w:val="112"/>
  </w:num>
  <w:num w:numId="183" w16cid:durableId="860045917">
    <w:abstractNumId w:val="143"/>
  </w:num>
  <w:num w:numId="184" w16cid:durableId="2146584925">
    <w:abstractNumId w:val="156"/>
  </w:num>
  <w:num w:numId="185" w16cid:durableId="1206529926">
    <w:abstractNumId w:val="18"/>
  </w:num>
  <w:num w:numId="186" w16cid:durableId="266819262">
    <w:abstractNumId w:val="70"/>
  </w:num>
  <w:num w:numId="187" w16cid:durableId="2081515589">
    <w:abstractNumId w:val="246"/>
  </w:num>
  <w:num w:numId="188" w16cid:durableId="1462773067">
    <w:abstractNumId w:val="71"/>
  </w:num>
  <w:num w:numId="189" w16cid:durableId="736635140">
    <w:abstractNumId w:val="287"/>
  </w:num>
  <w:num w:numId="190" w16cid:durableId="1798141608">
    <w:abstractNumId w:val="261"/>
  </w:num>
  <w:num w:numId="191" w16cid:durableId="2072926644">
    <w:abstractNumId w:val="273"/>
  </w:num>
  <w:num w:numId="192" w16cid:durableId="894002592">
    <w:abstractNumId w:val="81"/>
  </w:num>
  <w:num w:numId="193" w16cid:durableId="1845631962">
    <w:abstractNumId w:val="229"/>
  </w:num>
  <w:num w:numId="194" w16cid:durableId="1312096307">
    <w:abstractNumId w:val="133"/>
  </w:num>
  <w:num w:numId="195" w16cid:durableId="1398941501">
    <w:abstractNumId w:val="199"/>
  </w:num>
  <w:num w:numId="196" w16cid:durableId="441195781">
    <w:abstractNumId w:val="5"/>
  </w:num>
  <w:num w:numId="197" w16cid:durableId="1984381929">
    <w:abstractNumId w:val="60"/>
  </w:num>
  <w:num w:numId="198" w16cid:durableId="1101803717">
    <w:abstractNumId w:val="188"/>
  </w:num>
  <w:num w:numId="199" w16cid:durableId="1966038128">
    <w:abstractNumId w:val="260"/>
  </w:num>
  <w:num w:numId="200" w16cid:durableId="1827670558">
    <w:abstractNumId w:val="288"/>
  </w:num>
  <w:num w:numId="201" w16cid:durableId="51543776">
    <w:abstractNumId w:val="76"/>
  </w:num>
  <w:num w:numId="202" w16cid:durableId="1877497911">
    <w:abstractNumId w:val="38"/>
  </w:num>
  <w:num w:numId="203" w16cid:durableId="823198987">
    <w:abstractNumId w:val="193"/>
  </w:num>
  <w:num w:numId="204" w16cid:durableId="2030833385">
    <w:abstractNumId w:val="155"/>
  </w:num>
  <w:num w:numId="205" w16cid:durableId="1629237641">
    <w:abstractNumId w:val="77"/>
  </w:num>
  <w:num w:numId="206" w16cid:durableId="1539315510">
    <w:abstractNumId w:val="65"/>
  </w:num>
  <w:num w:numId="207" w16cid:durableId="905140348">
    <w:abstractNumId w:val="176"/>
  </w:num>
  <w:num w:numId="208" w16cid:durableId="1853689161">
    <w:abstractNumId w:val="181"/>
  </w:num>
  <w:num w:numId="209" w16cid:durableId="1448768132">
    <w:abstractNumId w:val="232"/>
  </w:num>
  <w:num w:numId="210" w16cid:durableId="469249234">
    <w:abstractNumId w:val="163"/>
  </w:num>
  <w:num w:numId="211" w16cid:durableId="1862081935">
    <w:abstractNumId w:val="29"/>
  </w:num>
  <w:num w:numId="212" w16cid:durableId="105317060">
    <w:abstractNumId w:val="269"/>
  </w:num>
  <w:num w:numId="213" w16cid:durableId="1737898607">
    <w:abstractNumId w:val="41"/>
  </w:num>
  <w:num w:numId="214" w16cid:durableId="1088236475">
    <w:abstractNumId w:val="11"/>
  </w:num>
  <w:num w:numId="215" w16cid:durableId="594559052">
    <w:abstractNumId w:val="259"/>
  </w:num>
  <w:num w:numId="216" w16cid:durableId="1606887224">
    <w:abstractNumId w:val="35"/>
  </w:num>
  <w:num w:numId="217" w16cid:durableId="2058357362">
    <w:abstractNumId w:val="172"/>
  </w:num>
  <w:num w:numId="218" w16cid:durableId="1916475957">
    <w:abstractNumId w:val="137"/>
  </w:num>
  <w:num w:numId="219" w16cid:durableId="1067142804">
    <w:abstractNumId w:val="34"/>
  </w:num>
  <w:num w:numId="220" w16cid:durableId="528639899">
    <w:abstractNumId w:val="22"/>
  </w:num>
  <w:num w:numId="221" w16cid:durableId="2014264233">
    <w:abstractNumId w:val="103"/>
  </w:num>
  <w:num w:numId="222" w16cid:durableId="103885935">
    <w:abstractNumId w:val="24"/>
  </w:num>
  <w:num w:numId="223" w16cid:durableId="45496686">
    <w:abstractNumId w:val="57"/>
  </w:num>
  <w:num w:numId="224" w16cid:durableId="485171070">
    <w:abstractNumId w:val="248"/>
  </w:num>
  <w:num w:numId="225" w16cid:durableId="1825465072">
    <w:abstractNumId w:val="96"/>
  </w:num>
  <w:num w:numId="226" w16cid:durableId="646593404">
    <w:abstractNumId w:val="201"/>
  </w:num>
  <w:num w:numId="227" w16cid:durableId="868763280">
    <w:abstractNumId w:val="127"/>
  </w:num>
  <w:num w:numId="228" w16cid:durableId="432826404">
    <w:abstractNumId w:val="130"/>
  </w:num>
  <w:num w:numId="229" w16cid:durableId="1862040640">
    <w:abstractNumId w:val="225"/>
  </w:num>
  <w:num w:numId="230" w16cid:durableId="1466699141">
    <w:abstractNumId w:val="146"/>
  </w:num>
  <w:num w:numId="231" w16cid:durableId="275792936">
    <w:abstractNumId w:val="45"/>
  </w:num>
  <w:num w:numId="232" w16cid:durableId="228460060">
    <w:abstractNumId w:val="247"/>
  </w:num>
  <w:num w:numId="233" w16cid:durableId="406463461">
    <w:abstractNumId w:val="102"/>
  </w:num>
  <w:num w:numId="234" w16cid:durableId="1585339004">
    <w:abstractNumId w:val="312"/>
  </w:num>
  <w:num w:numId="235" w16cid:durableId="925961496">
    <w:abstractNumId w:val="118"/>
  </w:num>
  <w:num w:numId="236" w16cid:durableId="1609266496">
    <w:abstractNumId w:val="17"/>
  </w:num>
  <w:num w:numId="237" w16cid:durableId="1869030056">
    <w:abstractNumId w:val="222"/>
  </w:num>
  <w:num w:numId="238" w16cid:durableId="773013162">
    <w:abstractNumId w:val="168"/>
  </w:num>
  <w:num w:numId="239" w16cid:durableId="400561416">
    <w:abstractNumId w:val="217"/>
  </w:num>
  <w:num w:numId="240" w16cid:durableId="1248886240">
    <w:abstractNumId w:val="58"/>
  </w:num>
  <w:num w:numId="241" w16cid:durableId="2134859593">
    <w:abstractNumId w:val="276"/>
  </w:num>
  <w:num w:numId="242" w16cid:durableId="927035252">
    <w:abstractNumId w:val="48"/>
  </w:num>
  <w:num w:numId="243" w16cid:durableId="609120046">
    <w:abstractNumId w:val="153"/>
  </w:num>
  <w:num w:numId="244" w16cid:durableId="569466057">
    <w:abstractNumId w:val="95"/>
  </w:num>
  <w:num w:numId="245" w16cid:durableId="710114864">
    <w:abstractNumId w:val="164"/>
  </w:num>
  <w:num w:numId="246" w16cid:durableId="507644139">
    <w:abstractNumId w:val="267"/>
  </w:num>
  <w:num w:numId="247" w16cid:durableId="737828721">
    <w:abstractNumId w:val="191"/>
  </w:num>
  <w:num w:numId="248" w16cid:durableId="369885587">
    <w:abstractNumId w:val="266"/>
  </w:num>
  <w:num w:numId="249" w16cid:durableId="1094127159">
    <w:abstractNumId w:val="8"/>
  </w:num>
  <w:num w:numId="250" w16cid:durableId="769081416">
    <w:abstractNumId w:val="307"/>
  </w:num>
  <w:num w:numId="251" w16cid:durableId="935556681">
    <w:abstractNumId w:val="120"/>
  </w:num>
  <w:num w:numId="252" w16cid:durableId="2104690762">
    <w:abstractNumId w:val="12"/>
  </w:num>
  <w:num w:numId="253" w16cid:durableId="1978142348">
    <w:abstractNumId w:val="121"/>
  </w:num>
  <w:num w:numId="254" w16cid:durableId="873543328">
    <w:abstractNumId w:val="122"/>
  </w:num>
  <w:num w:numId="255" w16cid:durableId="2069451369">
    <w:abstractNumId w:val="111"/>
  </w:num>
  <w:num w:numId="256" w16cid:durableId="368145879">
    <w:abstractNumId w:val="132"/>
  </w:num>
  <w:num w:numId="257" w16cid:durableId="407504256">
    <w:abstractNumId w:val="299"/>
  </w:num>
  <w:num w:numId="258" w16cid:durableId="1574731196">
    <w:abstractNumId w:val="110"/>
  </w:num>
  <w:num w:numId="259" w16cid:durableId="1122456358">
    <w:abstractNumId w:val="158"/>
  </w:num>
  <w:num w:numId="260" w16cid:durableId="1645353637">
    <w:abstractNumId w:val="184"/>
  </w:num>
  <w:num w:numId="261" w16cid:durableId="1750735989">
    <w:abstractNumId w:val="59"/>
  </w:num>
  <w:num w:numId="262" w16cid:durableId="2084644876">
    <w:abstractNumId w:val="208"/>
  </w:num>
  <w:num w:numId="263" w16cid:durableId="273902567">
    <w:abstractNumId w:val="169"/>
  </w:num>
  <w:num w:numId="264" w16cid:durableId="1998537525">
    <w:abstractNumId w:val="178"/>
  </w:num>
  <w:num w:numId="265" w16cid:durableId="594048356">
    <w:abstractNumId w:val="296"/>
  </w:num>
  <w:num w:numId="266" w16cid:durableId="1080718258">
    <w:abstractNumId w:val="286"/>
  </w:num>
  <w:num w:numId="267" w16cid:durableId="920217561">
    <w:abstractNumId w:val="170"/>
  </w:num>
  <w:num w:numId="268" w16cid:durableId="198902641">
    <w:abstractNumId w:val="47"/>
  </w:num>
  <w:num w:numId="269" w16cid:durableId="774011617">
    <w:abstractNumId w:val="306"/>
  </w:num>
  <w:num w:numId="270" w16cid:durableId="2017538286">
    <w:abstractNumId w:val="98"/>
  </w:num>
  <w:num w:numId="271" w16cid:durableId="280190470">
    <w:abstractNumId w:val="30"/>
  </w:num>
  <w:num w:numId="272" w16cid:durableId="1114323227">
    <w:abstractNumId w:val="92"/>
  </w:num>
  <w:num w:numId="273" w16cid:durableId="1551644764">
    <w:abstractNumId w:val="73"/>
  </w:num>
  <w:num w:numId="274" w16cid:durableId="213395769">
    <w:abstractNumId w:val="49"/>
  </w:num>
  <w:num w:numId="275" w16cid:durableId="279999247">
    <w:abstractNumId w:val="61"/>
  </w:num>
  <w:num w:numId="276" w16cid:durableId="446631373">
    <w:abstractNumId w:val="251"/>
  </w:num>
  <w:num w:numId="277" w16cid:durableId="1913197940">
    <w:abstractNumId w:val="239"/>
  </w:num>
  <w:num w:numId="278" w16cid:durableId="47268398">
    <w:abstractNumId w:val="145"/>
  </w:num>
  <w:num w:numId="279" w16cid:durableId="1133986133">
    <w:abstractNumId w:val="42"/>
  </w:num>
  <w:num w:numId="280" w16cid:durableId="1511412904">
    <w:abstractNumId w:val="87"/>
  </w:num>
  <w:num w:numId="281" w16cid:durableId="329063912">
    <w:abstractNumId w:val="46"/>
  </w:num>
  <w:num w:numId="282" w16cid:durableId="1837529833">
    <w:abstractNumId w:val="136"/>
  </w:num>
  <w:num w:numId="283" w16cid:durableId="282929863">
    <w:abstractNumId w:val="302"/>
  </w:num>
  <w:num w:numId="284" w16cid:durableId="877819638">
    <w:abstractNumId w:val="218"/>
  </w:num>
  <w:num w:numId="285" w16cid:durableId="135487625">
    <w:abstractNumId w:val="78"/>
  </w:num>
  <w:num w:numId="286" w16cid:durableId="720440820">
    <w:abstractNumId w:val="174"/>
  </w:num>
  <w:num w:numId="287" w16cid:durableId="1293172169">
    <w:abstractNumId w:val="10"/>
  </w:num>
  <w:num w:numId="288" w16cid:durableId="193425144">
    <w:abstractNumId w:val="183"/>
  </w:num>
  <w:num w:numId="289" w16cid:durableId="654996031">
    <w:abstractNumId w:val="27"/>
  </w:num>
  <w:num w:numId="290" w16cid:durableId="1256401084">
    <w:abstractNumId w:val="53"/>
  </w:num>
  <w:num w:numId="291" w16cid:durableId="1450930800">
    <w:abstractNumId w:val="52"/>
  </w:num>
  <w:num w:numId="292" w16cid:durableId="747504389">
    <w:abstractNumId w:val="233"/>
  </w:num>
  <w:num w:numId="293" w16cid:durableId="1107044051">
    <w:abstractNumId w:val="315"/>
  </w:num>
  <w:num w:numId="294" w16cid:durableId="1507360496">
    <w:abstractNumId w:val="297"/>
  </w:num>
  <w:num w:numId="295" w16cid:durableId="1836920213">
    <w:abstractNumId w:val="280"/>
  </w:num>
  <w:num w:numId="296" w16cid:durableId="502430261">
    <w:abstractNumId w:val="80"/>
  </w:num>
  <w:num w:numId="297" w16cid:durableId="1698653102">
    <w:abstractNumId w:val="51"/>
  </w:num>
  <w:num w:numId="298" w16cid:durableId="351808203">
    <w:abstractNumId w:val="82"/>
  </w:num>
  <w:num w:numId="299" w16cid:durableId="282226245">
    <w:abstractNumId w:val="274"/>
  </w:num>
  <w:num w:numId="300" w16cid:durableId="808741219">
    <w:abstractNumId w:val="109"/>
  </w:num>
  <w:num w:numId="301" w16cid:durableId="580213569">
    <w:abstractNumId w:val="123"/>
  </w:num>
  <w:num w:numId="302" w16cid:durableId="874853712">
    <w:abstractNumId w:val="292"/>
  </w:num>
  <w:num w:numId="303" w16cid:durableId="1751612381">
    <w:abstractNumId w:val="214"/>
  </w:num>
  <w:num w:numId="304" w16cid:durableId="1554654627">
    <w:abstractNumId w:val="25"/>
  </w:num>
  <w:num w:numId="305" w16cid:durableId="1569263936">
    <w:abstractNumId w:val="21"/>
  </w:num>
  <w:num w:numId="306" w16cid:durableId="1379276289">
    <w:abstractNumId w:val="135"/>
  </w:num>
  <w:num w:numId="307" w16cid:durableId="876089571">
    <w:abstractNumId w:val="107"/>
  </w:num>
  <w:num w:numId="308" w16cid:durableId="749426107">
    <w:abstractNumId w:val="97"/>
  </w:num>
  <w:num w:numId="309" w16cid:durableId="777330692">
    <w:abstractNumId w:val="284"/>
  </w:num>
  <w:num w:numId="310" w16cid:durableId="1810433450">
    <w:abstractNumId w:val="223"/>
  </w:num>
  <w:num w:numId="311" w16cid:durableId="1855344763">
    <w:abstractNumId w:val="282"/>
  </w:num>
  <w:num w:numId="312" w16cid:durableId="700015281">
    <w:abstractNumId w:val="228"/>
  </w:num>
  <w:num w:numId="313" w16cid:durableId="1931891431">
    <w:abstractNumId w:val="93"/>
  </w:num>
  <w:num w:numId="314" w16cid:durableId="1266500422">
    <w:abstractNumId w:val="244"/>
  </w:num>
  <w:num w:numId="315" w16cid:durableId="611401950">
    <w:abstractNumId w:val="194"/>
  </w:num>
  <w:num w:numId="316" w16cid:durableId="1988590932">
    <w:abstractNumId w:val="309"/>
  </w:num>
  <w:numIdMacAtCleanup w:val="31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aha li">
    <w15:presenceInfo w15:providerId="Windows Live" w15:userId="6288e9c3927afb6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4D6"/>
    <w:rsid w:val="00025C78"/>
    <w:rsid w:val="00082FDA"/>
    <w:rsid w:val="00084AE3"/>
    <w:rsid w:val="000B1BC1"/>
    <w:rsid w:val="000D3C66"/>
    <w:rsid w:val="001C1F04"/>
    <w:rsid w:val="00260B06"/>
    <w:rsid w:val="002A0492"/>
    <w:rsid w:val="00306A84"/>
    <w:rsid w:val="00511A73"/>
    <w:rsid w:val="006C5996"/>
    <w:rsid w:val="00A241B1"/>
    <w:rsid w:val="00A67559"/>
    <w:rsid w:val="00BC57C5"/>
    <w:rsid w:val="00BE74D6"/>
    <w:rsid w:val="00C26AFF"/>
    <w:rsid w:val="00D76E21"/>
    <w:rsid w:val="00E62051"/>
    <w:rsid w:val="00FD4F8D"/>
    <w:rsid w:val="79A14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D58587"/>
  <w15:docId w15:val="{7C65BE43-F098-46D6-A941-D09CFAE82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paragraph" w:styleId="3">
    <w:name w:val="heading 3"/>
    <w:basedOn w:val="a"/>
    <w:next w:val="a"/>
    <w:qFormat/>
    <w:pPr>
      <w:spacing w:before="300" w:after="120" w:line="288" w:lineRule="auto"/>
      <w:jc w:val="left"/>
      <w:outlineLvl w:val="2"/>
    </w:pPr>
    <w:rPr>
      <w:rFonts w:ascii="Arial" w:eastAsia="等线" w:hAnsi="Arial" w:cs="Arial"/>
      <w:b/>
      <w:bCs/>
      <w:sz w:val="30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uiPriority w:val="39"/>
    <w:pPr>
      <w:ind w:leftChars="400" w:left="840"/>
    </w:pPr>
  </w:style>
  <w:style w:type="paragraph" w:styleId="TOC2">
    <w:name w:val="toc 2"/>
    <w:basedOn w:val="a"/>
    <w:next w:val="a"/>
    <w:uiPriority w:val="39"/>
    <w:pPr>
      <w:ind w:leftChars="200" w:left="420"/>
    </w:pPr>
  </w:style>
  <w:style w:type="character" w:customStyle="1" w:styleId="a3">
    <w:name w:val="封面内容"/>
    <w:basedOn w:val="a0"/>
    <w:qFormat/>
    <w:rPr>
      <w:sz w:val="28"/>
    </w:rPr>
  </w:style>
  <w:style w:type="paragraph" w:customStyle="1" w:styleId="Style13">
    <w:name w:val="_Style 13"/>
    <w:qFormat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character" w:styleId="a4">
    <w:name w:val="Hyperlink"/>
    <w:basedOn w:val="a0"/>
    <w:uiPriority w:val="99"/>
    <w:unhideWhenUsed/>
    <w:rsid w:val="006C5996"/>
    <w:rPr>
      <w:color w:val="0000FF" w:themeColor="hyperlink"/>
      <w:u w:val="single"/>
    </w:rPr>
  </w:style>
  <w:style w:type="character" w:styleId="a5">
    <w:name w:val="annotation reference"/>
    <w:basedOn w:val="a0"/>
    <w:rsid w:val="006C5996"/>
    <w:rPr>
      <w:sz w:val="21"/>
      <w:szCs w:val="21"/>
    </w:rPr>
  </w:style>
  <w:style w:type="paragraph" w:styleId="a6">
    <w:name w:val="annotation text"/>
    <w:basedOn w:val="a"/>
    <w:link w:val="a7"/>
    <w:rsid w:val="006C5996"/>
    <w:pPr>
      <w:jc w:val="left"/>
    </w:pPr>
  </w:style>
  <w:style w:type="character" w:customStyle="1" w:styleId="a7">
    <w:name w:val="批注文字 字符"/>
    <w:basedOn w:val="a0"/>
    <w:link w:val="a6"/>
    <w:rsid w:val="006C5996"/>
    <w:rPr>
      <w:sz w:val="21"/>
      <w:szCs w:val="22"/>
    </w:rPr>
  </w:style>
  <w:style w:type="paragraph" w:styleId="a8">
    <w:name w:val="annotation subject"/>
    <w:basedOn w:val="a6"/>
    <w:next w:val="a6"/>
    <w:link w:val="a9"/>
    <w:rsid w:val="006C5996"/>
    <w:rPr>
      <w:b/>
      <w:bCs/>
    </w:rPr>
  </w:style>
  <w:style w:type="character" w:customStyle="1" w:styleId="a9">
    <w:name w:val="批注主题 字符"/>
    <w:basedOn w:val="a7"/>
    <w:link w:val="a8"/>
    <w:rsid w:val="006C5996"/>
    <w:rPr>
      <w:b/>
      <w:bCs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8293C4-001D-4920-B878-ADB23B15B7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23</Pages>
  <Words>6224</Words>
  <Characters>7718</Characters>
  <Application>Microsoft Office Word</Application>
  <DocSecurity>0</DocSecurity>
  <Lines>551</Lines>
  <Paragraphs>697</Paragraphs>
  <ScaleCrop>false</ScaleCrop>
  <Company/>
  <LinksUpToDate>false</LinksUpToDate>
  <CharactersWithSpaces>13245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minhui zhang</cp:lastModifiedBy>
  <cp:revision>2</cp:revision>
  <dcterms:created xsi:type="dcterms:W3CDTF">2026-04-27T11:54:00Z</dcterms:created>
  <dcterms:modified xsi:type="dcterms:W3CDTF">2026-04-27T11:54:00Z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eyJoZGlkIjoiMDMwMTk0Yjk5NGE1NzRmOGRlMzdlODdjYmVlN2Y1OGUiLCJ1c2VySWQiOiIxMjc4Nzc0NTc1In0=</vt:lpwstr>
  </property>
  <property fmtid="{D5CDD505-2E9C-101B-9397-08002B2CF9AE}" pid="3" name="KSOProductBuildVer">
    <vt:lpwstr>2052-12.1.0.25225</vt:lpwstr>
  </property>
  <property fmtid="{D5CDD505-2E9C-101B-9397-08002B2CF9AE}" pid="4" name="ICV">
    <vt:lpwstr>53C8E642072B48DB87742F273C0E6602_12</vt:lpwstr>
  </property>
</Properties>
</file>